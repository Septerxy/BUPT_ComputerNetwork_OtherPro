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7D181" w14:textId="77777777" w:rsidR="00AD3DAE" w:rsidRPr="00AD3DAE" w:rsidRDefault="00AD3DAE" w:rsidP="00AD3DAE">
      <w:pPr>
        <w:widowControl/>
        <w:jc w:val="center"/>
        <w:rPr>
          <w:rFonts w:ascii="文鼎大标宋简" w:eastAsia="文鼎大标宋简" w:hAnsi="宋体" w:cs="Times New Roman"/>
          <w:b/>
          <w:bCs/>
          <w:sz w:val="36"/>
          <w:szCs w:val="28"/>
        </w:rPr>
      </w:pPr>
      <w:r w:rsidRPr="00AD3DAE">
        <w:rPr>
          <w:rFonts w:ascii="文鼎大标宋简" w:eastAsia="文鼎大标宋简" w:hAnsi="宋体" w:cs="Times New Roman" w:hint="eastAsia"/>
          <w:b/>
          <w:bCs/>
          <w:sz w:val="36"/>
          <w:szCs w:val="28"/>
        </w:rPr>
        <w:t>北京邮电大学《计算机网络》课程实验报告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AD3DAE" w:rsidRPr="00AD3DAE" w14:paraId="313EBA3F" w14:textId="77777777" w:rsidTr="00A7322F">
        <w:trPr>
          <w:trHeight w:val="731"/>
        </w:trPr>
        <w:tc>
          <w:tcPr>
            <w:tcW w:w="1260" w:type="dxa"/>
            <w:vAlign w:val="center"/>
          </w:tcPr>
          <w:p w14:paraId="5F8D10E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实验</w:t>
            </w:r>
          </w:p>
          <w:p w14:paraId="41CEACB0"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名称</w:t>
            </w:r>
          </w:p>
        </w:tc>
        <w:tc>
          <w:tcPr>
            <w:tcW w:w="2520" w:type="dxa"/>
            <w:gridSpan w:val="2"/>
            <w:vAlign w:val="center"/>
          </w:tcPr>
          <w:p w14:paraId="30C3A0F3" w14:textId="77777777" w:rsidR="00AD3DAE" w:rsidRPr="00AD3DAE" w:rsidRDefault="00AD3DAE" w:rsidP="00AD3DAE">
            <w:pPr>
              <w:widowControl/>
              <w:spacing w:line="320" w:lineRule="exact"/>
              <w:jc w:val="center"/>
              <w:rPr>
                <w:rFonts w:ascii="楷体_GB2312" w:eastAsia="楷体_GB2312" w:hAnsi="宋体" w:cs="Times New Roman"/>
                <w:b/>
                <w:bCs/>
                <w:sz w:val="24"/>
                <w:szCs w:val="24"/>
              </w:rPr>
            </w:pPr>
            <w:r w:rsidRPr="00AD3DAE">
              <w:rPr>
                <w:rFonts w:ascii="楷体_GB2312" w:eastAsia="楷体_GB2312" w:hAnsi="Times New Roman" w:cs="Times New Roman" w:hint="eastAsia"/>
                <w:sz w:val="24"/>
                <w:szCs w:val="24"/>
              </w:rPr>
              <w:t>数据链路层滑动窗口协议的设计与实现</w:t>
            </w:r>
          </w:p>
        </w:tc>
        <w:tc>
          <w:tcPr>
            <w:tcW w:w="540" w:type="dxa"/>
            <w:vAlign w:val="center"/>
          </w:tcPr>
          <w:p w14:paraId="5C0248EA" w14:textId="77777777" w:rsidR="00AD3DAE" w:rsidRPr="00AD3DAE" w:rsidRDefault="00AD3DAE" w:rsidP="00AD3DAE">
            <w:pPr>
              <w:widowControl/>
              <w:spacing w:line="320" w:lineRule="exact"/>
              <w:rPr>
                <w:rFonts w:ascii="幼圆" w:eastAsia="幼圆" w:hAnsi="宋体" w:cs="Times New Roman"/>
                <w:b/>
                <w:bCs/>
                <w:sz w:val="24"/>
                <w:szCs w:val="24"/>
              </w:rPr>
            </w:pPr>
            <w:r w:rsidRPr="00AD3DAE">
              <w:rPr>
                <w:rFonts w:ascii="幼圆" w:eastAsia="幼圆" w:hAnsi="宋体" w:cs="Times New Roman" w:hint="eastAsia"/>
                <w:b/>
                <w:bCs/>
                <w:sz w:val="24"/>
                <w:szCs w:val="24"/>
              </w:rPr>
              <w:t>学 院</w:t>
            </w:r>
          </w:p>
        </w:tc>
        <w:tc>
          <w:tcPr>
            <w:tcW w:w="1800" w:type="dxa"/>
            <w:vAlign w:val="center"/>
          </w:tcPr>
          <w:p w14:paraId="5EB43384" w14:textId="77777777" w:rsidR="00AD3DAE" w:rsidRPr="00AD3DAE" w:rsidRDefault="00AD3DAE" w:rsidP="00AD3DAE">
            <w:pPr>
              <w:widowControl/>
              <w:spacing w:line="320" w:lineRule="exact"/>
              <w:jc w:val="center"/>
              <w:rPr>
                <w:rFonts w:ascii="楷体_GB2312" w:eastAsia="楷体_GB2312" w:hAnsi="宋体" w:cs="Times New Roman"/>
                <w:bCs/>
                <w:sz w:val="24"/>
                <w:szCs w:val="24"/>
              </w:rPr>
            </w:pPr>
            <w:r w:rsidRPr="00AD3DAE">
              <w:rPr>
                <w:rFonts w:ascii="楷体_GB2312" w:eastAsia="楷体_GB2312" w:hAnsi="宋体" w:cs="Times New Roman" w:hint="eastAsia"/>
                <w:bCs/>
                <w:sz w:val="24"/>
                <w:szCs w:val="24"/>
              </w:rPr>
              <w:t>计算机</w:t>
            </w:r>
          </w:p>
        </w:tc>
        <w:tc>
          <w:tcPr>
            <w:tcW w:w="1260" w:type="dxa"/>
            <w:vAlign w:val="center"/>
          </w:tcPr>
          <w:p w14:paraId="4229281E" w14:textId="77777777" w:rsidR="00AD3DAE" w:rsidRPr="00AD3DAE" w:rsidRDefault="00AD3DAE" w:rsidP="00AD3DAE">
            <w:pPr>
              <w:widowControl/>
              <w:spacing w:line="320" w:lineRule="exact"/>
              <w:rPr>
                <w:rFonts w:ascii="幼圆" w:eastAsia="幼圆" w:hAnsi="宋体" w:cs="Times New Roman"/>
                <w:b/>
                <w:bCs/>
                <w:sz w:val="24"/>
                <w:szCs w:val="24"/>
              </w:rPr>
            </w:pPr>
            <w:r w:rsidRPr="00AD3DAE">
              <w:rPr>
                <w:rFonts w:ascii="幼圆" w:eastAsia="幼圆" w:hAnsi="宋体" w:cs="Times New Roman" w:hint="eastAsia"/>
                <w:b/>
                <w:bCs/>
                <w:sz w:val="24"/>
                <w:szCs w:val="24"/>
              </w:rPr>
              <w:t>指导教师</w:t>
            </w:r>
          </w:p>
        </w:tc>
        <w:tc>
          <w:tcPr>
            <w:tcW w:w="1800" w:type="dxa"/>
            <w:vAlign w:val="center"/>
          </w:tcPr>
          <w:p w14:paraId="3FF4E695" w14:textId="77777777" w:rsidR="00AD3DAE" w:rsidRPr="00AD3DAE" w:rsidRDefault="00AD3DAE" w:rsidP="00AD3DAE">
            <w:pPr>
              <w:widowControl/>
              <w:spacing w:line="320" w:lineRule="exact"/>
              <w:jc w:val="center"/>
              <w:rPr>
                <w:rFonts w:ascii="楷体_GB2312" w:eastAsia="楷体_GB2312" w:hAnsi="宋体" w:cs="Times New Roman"/>
                <w:bCs/>
                <w:sz w:val="24"/>
                <w:szCs w:val="24"/>
              </w:rPr>
            </w:pPr>
            <w:r w:rsidRPr="00AD3DAE">
              <w:rPr>
                <w:rFonts w:ascii="楷体_GB2312" w:eastAsia="楷体_GB2312" w:hAnsi="宋体" w:cs="Times New Roman" w:hint="eastAsia"/>
                <w:bCs/>
                <w:sz w:val="24"/>
                <w:szCs w:val="24"/>
              </w:rPr>
              <w:t>王晓茹</w:t>
            </w:r>
          </w:p>
        </w:tc>
      </w:tr>
      <w:tr w:rsidR="00AD3DAE" w:rsidRPr="00AD3DAE" w14:paraId="1AEE09CE" w14:textId="77777777" w:rsidTr="00A7322F">
        <w:trPr>
          <w:trHeight w:val="599"/>
        </w:trPr>
        <w:tc>
          <w:tcPr>
            <w:tcW w:w="1260" w:type="dxa"/>
            <w:vAlign w:val="center"/>
          </w:tcPr>
          <w:p w14:paraId="4E7BCDBD"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班 级</w:t>
            </w:r>
          </w:p>
        </w:tc>
        <w:tc>
          <w:tcPr>
            <w:tcW w:w="1260" w:type="dxa"/>
            <w:vAlign w:val="center"/>
          </w:tcPr>
          <w:p w14:paraId="7E90B71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班内序号</w:t>
            </w:r>
          </w:p>
        </w:tc>
        <w:tc>
          <w:tcPr>
            <w:tcW w:w="1800" w:type="dxa"/>
            <w:gridSpan w:val="2"/>
            <w:vAlign w:val="center"/>
          </w:tcPr>
          <w:p w14:paraId="10CD72C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 号</w:t>
            </w:r>
          </w:p>
        </w:tc>
        <w:tc>
          <w:tcPr>
            <w:tcW w:w="1800" w:type="dxa"/>
            <w:vAlign w:val="center"/>
          </w:tcPr>
          <w:p w14:paraId="34B932C1"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学生姓名</w:t>
            </w:r>
          </w:p>
        </w:tc>
        <w:tc>
          <w:tcPr>
            <w:tcW w:w="3060" w:type="dxa"/>
            <w:gridSpan w:val="2"/>
            <w:vAlign w:val="center"/>
          </w:tcPr>
          <w:p w14:paraId="3FDCF69F"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成绩</w:t>
            </w:r>
          </w:p>
        </w:tc>
      </w:tr>
      <w:tr w:rsidR="00AD3DAE" w:rsidRPr="00AD3DAE" w14:paraId="6B8F46BA" w14:textId="77777777" w:rsidTr="00A7322F">
        <w:trPr>
          <w:trHeight w:val="496"/>
        </w:trPr>
        <w:tc>
          <w:tcPr>
            <w:tcW w:w="1260" w:type="dxa"/>
            <w:vAlign w:val="center"/>
          </w:tcPr>
          <w:p w14:paraId="38FAE7B9"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2</w:t>
            </w:r>
            <w:r w:rsidRPr="00AD3DAE">
              <w:rPr>
                <w:rFonts w:ascii="幼圆" w:eastAsia="幼圆" w:hAnsi="宋体" w:cs="Times New Roman"/>
                <w:b/>
                <w:bCs/>
                <w:sz w:val="24"/>
                <w:szCs w:val="24"/>
              </w:rPr>
              <w:t>018211318</w:t>
            </w:r>
          </w:p>
        </w:tc>
        <w:tc>
          <w:tcPr>
            <w:tcW w:w="1260" w:type="dxa"/>
            <w:vAlign w:val="center"/>
          </w:tcPr>
          <w:p w14:paraId="0C986D6A"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0</w:t>
            </w:r>
            <w:r w:rsidRPr="00AD3DAE">
              <w:rPr>
                <w:rFonts w:ascii="幼圆" w:eastAsia="幼圆" w:hAnsi="宋体" w:cs="Times New Roman"/>
                <w:b/>
                <w:bCs/>
                <w:sz w:val="24"/>
                <w:szCs w:val="24"/>
              </w:rPr>
              <w:t>2</w:t>
            </w:r>
          </w:p>
        </w:tc>
        <w:tc>
          <w:tcPr>
            <w:tcW w:w="1800" w:type="dxa"/>
            <w:gridSpan w:val="2"/>
            <w:vAlign w:val="center"/>
          </w:tcPr>
          <w:p w14:paraId="4EAA40BE"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2</w:t>
            </w:r>
            <w:r w:rsidRPr="00AD3DAE">
              <w:rPr>
                <w:rFonts w:ascii="幼圆" w:eastAsia="幼圆" w:hAnsi="宋体" w:cs="Times New Roman"/>
                <w:b/>
                <w:bCs/>
                <w:sz w:val="24"/>
                <w:szCs w:val="24"/>
              </w:rPr>
              <w:t>018210074</w:t>
            </w:r>
          </w:p>
        </w:tc>
        <w:tc>
          <w:tcPr>
            <w:tcW w:w="1800" w:type="dxa"/>
            <w:vAlign w:val="center"/>
          </w:tcPr>
          <w:p w14:paraId="74828C91"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熊宇</w:t>
            </w:r>
          </w:p>
        </w:tc>
        <w:tc>
          <w:tcPr>
            <w:tcW w:w="3060" w:type="dxa"/>
            <w:gridSpan w:val="2"/>
            <w:vAlign w:val="center"/>
          </w:tcPr>
          <w:p w14:paraId="4F5784D2"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286B1B89" w14:textId="77777777" w:rsidTr="00A7322F">
        <w:trPr>
          <w:trHeight w:val="473"/>
        </w:trPr>
        <w:tc>
          <w:tcPr>
            <w:tcW w:w="1260" w:type="dxa"/>
            <w:vAlign w:val="center"/>
          </w:tcPr>
          <w:p w14:paraId="7299309F"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260" w:type="dxa"/>
            <w:vAlign w:val="center"/>
          </w:tcPr>
          <w:p w14:paraId="79EB490E"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gridSpan w:val="2"/>
            <w:vAlign w:val="center"/>
          </w:tcPr>
          <w:p w14:paraId="525EA3AF"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vAlign w:val="center"/>
          </w:tcPr>
          <w:p w14:paraId="13BA4552"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3060" w:type="dxa"/>
            <w:gridSpan w:val="2"/>
            <w:vAlign w:val="center"/>
          </w:tcPr>
          <w:p w14:paraId="6C021EF9"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099039BF" w14:textId="77777777" w:rsidTr="00A7322F">
        <w:trPr>
          <w:trHeight w:val="435"/>
        </w:trPr>
        <w:tc>
          <w:tcPr>
            <w:tcW w:w="1260" w:type="dxa"/>
            <w:vAlign w:val="center"/>
          </w:tcPr>
          <w:p w14:paraId="300C31F5"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260" w:type="dxa"/>
            <w:vAlign w:val="center"/>
          </w:tcPr>
          <w:p w14:paraId="5EE56004"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gridSpan w:val="2"/>
            <w:vAlign w:val="center"/>
          </w:tcPr>
          <w:p w14:paraId="20A15564"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1800" w:type="dxa"/>
            <w:vAlign w:val="center"/>
          </w:tcPr>
          <w:p w14:paraId="6855B24B"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c>
          <w:tcPr>
            <w:tcW w:w="3060" w:type="dxa"/>
            <w:gridSpan w:val="2"/>
            <w:vAlign w:val="center"/>
          </w:tcPr>
          <w:p w14:paraId="3AA5E6B3" w14:textId="77777777" w:rsidR="00AD3DAE" w:rsidRPr="00AD3DAE" w:rsidRDefault="00AD3DAE" w:rsidP="00AD3DAE">
            <w:pPr>
              <w:widowControl/>
              <w:spacing w:line="320" w:lineRule="exact"/>
              <w:jc w:val="center"/>
              <w:rPr>
                <w:rFonts w:ascii="幼圆" w:eastAsia="幼圆" w:hAnsi="宋体" w:cs="Times New Roman"/>
                <w:b/>
                <w:bCs/>
                <w:sz w:val="24"/>
                <w:szCs w:val="24"/>
              </w:rPr>
            </w:pPr>
          </w:p>
        </w:tc>
      </w:tr>
      <w:tr w:rsidR="00AD3DAE" w:rsidRPr="00AD3DAE" w14:paraId="25D2E44B" w14:textId="77777777" w:rsidTr="00A7322F">
        <w:trPr>
          <w:trHeight w:val="2816"/>
        </w:trPr>
        <w:tc>
          <w:tcPr>
            <w:tcW w:w="1260" w:type="dxa"/>
            <w:vAlign w:val="center"/>
          </w:tcPr>
          <w:p w14:paraId="7D040A42"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实</w:t>
            </w:r>
          </w:p>
          <w:p w14:paraId="1F0A76D2" w14:textId="77777777" w:rsidR="00AD3DAE" w:rsidRPr="00AD3DAE" w:rsidRDefault="00AD3DAE" w:rsidP="00AD3DAE">
            <w:pPr>
              <w:widowControl/>
              <w:spacing w:line="320" w:lineRule="exact"/>
              <w:jc w:val="center"/>
              <w:rPr>
                <w:rFonts w:ascii="幼圆" w:eastAsia="幼圆" w:hAnsi="宋体" w:cs="Times New Roman"/>
                <w:b/>
                <w:bCs/>
                <w:sz w:val="24"/>
                <w:szCs w:val="24"/>
              </w:rPr>
            </w:pPr>
            <w:proofErr w:type="gramStart"/>
            <w:r w:rsidRPr="00AD3DAE">
              <w:rPr>
                <w:rFonts w:ascii="幼圆" w:eastAsia="幼圆" w:hAnsi="宋体" w:cs="Times New Roman" w:hint="eastAsia"/>
                <w:b/>
                <w:bCs/>
                <w:sz w:val="24"/>
                <w:szCs w:val="24"/>
              </w:rPr>
              <w:t>验</w:t>
            </w:r>
            <w:proofErr w:type="gramEnd"/>
          </w:p>
          <w:p w14:paraId="6F7D1F0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内</w:t>
            </w:r>
          </w:p>
          <w:p w14:paraId="2E1CD126"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容</w:t>
            </w:r>
          </w:p>
        </w:tc>
        <w:tc>
          <w:tcPr>
            <w:tcW w:w="7920" w:type="dxa"/>
            <w:gridSpan w:val="6"/>
          </w:tcPr>
          <w:p w14:paraId="229064DD" w14:textId="77777777" w:rsidR="00AD3DAE" w:rsidRPr="00AD3DAE" w:rsidRDefault="00AD3DAE" w:rsidP="00AD3DAE">
            <w:pPr>
              <w:ind w:firstLineChars="200" w:firstLine="480"/>
              <w:rPr>
                <w:rFonts w:ascii="Times New Roman" w:eastAsia="楷体_GB2312" w:hAnsi="Times New Roman" w:cs="Times New Roman"/>
                <w:sz w:val="24"/>
                <w:szCs w:val="24"/>
              </w:rPr>
            </w:pPr>
            <w:r w:rsidRPr="00AD3DAE">
              <w:rPr>
                <w:rFonts w:ascii="Times New Roman" w:eastAsia="楷体_GB2312" w:hAnsi="Times New Roman" w:cs="宋体" w:hint="eastAsia"/>
                <w:sz w:val="24"/>
                <w:szCs w:val="24"/>
              </w:rPr>
              <w:t>本次实验选用的滑动窗口协议为选择重传协议，</w:t>
            </w:r>
            <w:r w:rsidRPr="00AD3DAE">
              <w:rPr>
                <w:rFonts w:ascii="Times New Roman" w:eastAsia="楷体_GB2312" w:hAnsi="Times New Roman" w:cs="Times New Roman" w:hint="eastAsia"/>
                <w:sz w:val="24"/>
                <w:szCs w:val="24"/>
              </w:rPr>
              <w:t>利用所学数据链路层原理，自行设计一个滑动窗口协议，在仿真环境下编程实现有噪音信道环境下两站点之间无差错双工通信。信道模型为</w:t>
            </w:r>
            <w:r w:rsidRPr="00AD3DAE">
              <w:rPr>
                <w:rFonts w:ascii="Times New Roman" w:eastAsia="楷体_GB2312" w:hAnsi="Times New Roman" w:cs="Times New Roman"/>
                <w:sz w:val="24"/>
                <w:szCs w:val="24"/>
              </w:rPr>
              <w:t>8000bps</w:t>
            </w:r>
            <w:r w:rsidRPr="00AD3DAE">
              <w:rPr>
                <w:rFonts w:ascii="Times New Roman" w:eastAsia="楷体_GB2312" w:hAnsi="Times New Roman" w:cs="Times New Roman" w:hint="eastAsia"/>
                <w:sz w:val="24"/>
                <w:szCs w:val="24"/>
              </w:rPr>
              <w:t>全双工卫星信道，信道传播时延</w:t>
            </w:r>
            <w:r w:rsidRPr="00AD3DAE">
              <w:rPr>
                <w:rFonts w:ascii="Times New Roman" w:eastAsia="楷体_GB2312" w:hAnsi="Times New Roman" w:cs="Times New Roman"/>
                <w:sz w:val="24"/>
                <w:szCs w:val="24"/>
              </w:rPr>
              <w:t>270</w:t>
            </w:r>
            <w:r w:rsidRPr="00AD3DAE">
              <w:rPr>
                <w:rFonts w:ascii="Times New Roman" w:eastAsia="楷体_GB2312" w:hAnsi="Times New Roman" w:cs="Times New Roman" w:hint="eastAsia"/>
                <w:sz w:val="24"/>
                <w:szCs w:val="24"/>
              </w:rPr>
              <w:t>毫秒，信道误码率为</w:t>
            </w:r>
            <w:r w:rsidRPr="00AD3DAE">
              <w:rPr>
                <w:rFonts w:ascii="Times New Roman" w:eastAsia="楷体_GB2312" w:hAnsi="Times New Roman" w:cs="Times New Roman"/>
                <w:sz w:val="24"/>
                <w:szCs w:val="24"/>
              </w:rPr>
              <w:t>10</w:t>
            </w:r>
            <w:r w:rsidRPr="00AD3DAE">
              <w:rPr>
                <w:rFonts w:ascii="Times New Roman" w:eastAsia="楷体_GB2312" w:hAnsi="Times New Roman" w:cs="Times New Roman"/>
                <w:sz w:val="24"/>
                <w:szCs w:val="24"/>
                <w:vertAlign w:val="superscript"/>
              </w:rPr>
              <w:t>-5</w:t>
            </w:r>
            <w:r w:rsidRPr="00AD3DAE">
              <w:rPr>
                <w:rFonts w:ascii="Times New Roman" w:eastAsia="楷体_GB2312" w:hAnsi="Times New Roman" w:cs="Times New Roman" w:hint="eastAsia"/>
                <w:sz w:val="24"/>
                <w:szCs w:val="24"/>
              </w:rPr>
              <w:t>，信道提供</w:t>
            </w:r>
            <w:proofErr w:type="gramStart"/>
            <w:r w:rsidRPr="00AD3DAE">
              <w:rPr>
                <w:rFonts w:ascii="Times New Roman" w:eastAsia="楷体_GB2312" w:hAnsi="Times New Roman" w:cs="Times New Roman" w:hint="eastAsia"/>
                <w:sz w:val="24"/>
                <w:szCs w:val="24"/>
              </w:rPr>
              <w:t>帧</w:t>
            </w:r>
            <w:proofErr w:type="gramEnd"/>
            <w:r w:rsidRPr="00AD3DAE">
              <w:rPr>
                <w:rFonts w:ascii="Times New Roman" w:eastAsia="楷体_GB2312" w:hAnsi="Times New Roman" w:cs="Times New Roman" w:hint="eastAsia"/>
                <w:sz w:val="24"/>
                <w:szCs w:val="24"/>
              </w:rPr>
              <w:t>传输服务，网络层分组长度固定为</w:t>
            </w:r>
            <w:r w:rsidRPr="00AD3DAE">
              <w:rPr>
                <w:rFonts w:ascii="Times New Roman" w:eastAsia="楷体_GB2312" w:hAnsi="Times New Roman" w:cs="Times New Roman"/>
                <w:sz w:val="24"/>
                <w:szCs w:val="24"/>
              </w:rPr>
              <w:t>256</w:t>
            </w:r>
            <w:r w:rsidRPr="00AD3DAE">
              <w:rPr>
                <w:rFonts w:ascii="Times New Roman" w:eastAsia="楷体_GB2312" w:hAnsi="Times New Roman" w:cs="Times New Roman" w:hint="eastAsia"/>
                <w:sz w:val="24"/>
                <w:szCs w:val="24"/>
              </w:rPr>
              <w:t>字节。</w:t>
            </w:r>
          </w:p>
          <w:p w14:paraId="187A45C2" w14:textId="77777777" w:rsidR="00AD3DAE" w:rsidRPr="00AD3DAE" w:rsidRDefault="00AD3DAE" w:rsidP="00AD3DAE">
            <w:pPr>
              <w:widowControl/>
              <w:spacing w:line="320" w:lineRule="exact"/>
              <w:rPr>
                <w:rFonts w:ascii="幼圆" w:eastAsia="幼圆" w:hAnsi="宋体" w:cs="Times New Roman"/>
                <w:sz w:val="18"/>
                <w:szCs w:val="18"/>
              </w:rPr>
            </w:pPr>
            <w:r w:rsidRPr="00AD3DAE">
              <w:rPr>
                <w:rFonts w:ascii="Times New Roman" w:eastAsia="楷体_GB2312" w:hAnsi="Times New Roman" w:cs="Times New Roman"/>
                <w:sz w:val="24"/>
                <w:szCs w:val="24"/>
              </w:rPr>
              <w:t xml:space="preserve">    </w:t>
            </w:r>
            <w:r w:rsidRPr="00AD3DAE">
              <w:rPr>
                <w:rFonts w:ascii="Times New Roman" w:eastAsia="楷体_GB2312" w:hAnsi="Times New Roman" w:cs="Times New Roman" w:hint="eastAsia"/>
                <w:sz w:val="24"/>
                <w:szCs w:val="24"/>
              </w:rPr>
              <w:t>本次实验选用的滑动窗口协议为选择重传协议，并且使用了</w:t>
            </w:r>
            <w:r w:rsidRPr="00AD3DAE">
              <w:rPr>
                <w:rFonts w:ascii="Times New Roman" w:eastAsia="楷体_GB2312" w:hAnsi="Times New Roman" w:cs="Times New Roman"/>
                <w:sz w:val="24"/>
                <w:szCs w:val="24"/>
              </w:rPr>
              <w:t>NAK</w:t>
            </w:r>
            <w:r w:rsidRPr="00AD3DAE">
              <w:rPr>
                <w:rFonts w:ascii="Times New Roman" w:eastAsia="楷体_GB2312" w:hAnsi="Times New Roman" w:cs="Times New Roman" w:hint="eastAsia"/>
                <w:sz w:val="24"/>
                <w:szCs w:val="24"/>
              </w:rPr>
              <w:t>通知机制。</w:t>
            </w:r>
          </w:p>
        </w:tc>
      </w:tr>
      <w:tr w:rsidR="00AD3DAE" w:rsidRPr="00AD3DAE" w14:paraId="3165D276" w14:textId="77777777" w:rsidTr="00A7322F">
        <w:trPr>
          <w:trHeight w:val="1090"/>
        </w:trPr>
        <w:tc>
          <w:tcPr>
            <w:tcW w:w="1260" w:type="dxa"/>
            <w:vAlign w:val="center"/>
          </w:tcPr>
          <w:p w14:paraId="268CC94B"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学生实验报告</w:t>
            </w:r>
          </w:p>
        </w:tc>
        <w:tc>
          <w:tcPr>
            <w:tcW w:w="7920" w:type="dxa"/>
            <w:gridSpan w:val="6"/>
          </w:tcPr>
          <w:p w14:paraId="021316FE" w14:textId="77777777" w:rsidR="00AD3DAE" w:rsidRPr="00AD3DAE" w:rsidRDefault="00AD3DAE" w:rsidP="00AD3DAE">
            <w:pPr>
              <w:widowControl/>
              <w:spacing w:line="320" w:lineRule="exact"/>
              <w:rPr>
                <w:rFonts w:ascii="幼圆" w:eastAsia="幼圆" w:hAnsi="宋体" w:cs="Times New Roman"/>
                <w:sz w:val="24"/>
                <w:szCs w:val="24"/>
              </w:rPr>
            </w:pPr>
            <w:r w:rsidRPr="00AD3DAE">
              <w:rPr>
                <w:rFonts w:ascii="幼圆" w:eastAsia="幼圆" w:hAnsi="宋体" w:cs="Times New Roman" w:hint="eastAsia"/>
                <w:spacing w:val="-8"/>
                <w:w w:val="90"/>
                <w:sz w:val="24"/>
                <w:szCs w:val="24"/>
              </w:rPr>
              <w:t>（详见“实验报告和源程序”册）</w:t>
            </w:r>
          </w:p>
        </w:tc>
      </w:tr>
      <w:tr w:rsidR="00AD3DAE" w:rsidRPr="00AD3DAE" w14:paraId="6A0452B2" w14:textId="77777777" w:rsidTr="00A7322F">
        <w:trPr>
          <w:trHeight w:val="5903"/>
        </w:trPr>
        <w:tc>
          <w:tcPr>
            <w:tcW w:w="1260" w:type="dxa"/>
            <w:vAlign w:val="center"/>
          </w:tcPr>
          <w:p w14:paraId="2A47B796"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课</w:t>
            </w:r>
          </w:p>
          <w:p w14:paraId="1C5AC13F"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程</w:t>
            </w:r>
          </w:p>
          <w:p w14:paraId="60B459DD"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设</w:t>
            </w:r>
          </w:p>
          <w:p w14:paraId="01E8542C"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计</w:t>
            </w:r>
          </w:p>
          <w:p w14:paraId="48F1CA24"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成</w:t>
            </w:r>
          </w:p>
          <w:p w14:paraId="7EE49CB8" w14:textId="77777777" w:rsidR="00AD3DAE" w:rsidRPr="00AD3DAE" w:rsidRDefault="00AD3DAE" w:rsidP="00AD3DAE">
            <w:pPr>
              <w:widowControl/>
              <w:spacing w:line="320" w:lineRule="exact"/>
              <w:jc w:val="center"/>
              <w:rPr>
                <w:rFonts w:ascii="幼圆" w:eastAsia="幼圆" w:hAnsi="宋体" w:cs="Times New Roman"/>
                <w:b/>
                <w:bCs/>
                <w:sz w:val="24"/>
                <w:szCs w:val="24"/>
              </w:rPr>
            </w:pPr>
            <w:proofErr w:type="gramStart"/>
            <w:r w:rsidRPr="00AD3DAE">
              <w:rPr>
                <w:rFonts w:ascii="幼圆" w:eastAsia="幼圆" w:hAnsi="宋体" w:cs="Times New Roman" w:hint="eastAsia"/>
                <w:b/>
                <w:bCs/>
                <w:sz w:val="24"/>
                <w:szCs w:val="24"/>
              </w:rPr>
              <w:t>绩</w:t>
            </w:r>
            <w:proofErr w:type="gramEnd"/>
          </w:p>
          <w:p w14:paraId="235D474A" w14:textId="77777777" w:rsidR="00AD3DAE" w:rsidRPr="00AD3DAE" w:rsidRDefault="00AD3DAE" w:rsidP="00AD3DAE">
            <w:pPr>
              <w:widowControl/>
              <w:spacing w:line="320" w:lineRule="exact"/>
              <w:jc w:val="center"/>
              <w:rPr>
                <w:rFonts w:ascii="幼圆" w:eastAsia="幼圆" w:hAnsi="宋体" w:cs="Times New Roman"/>
                <w:b/>
                <w:bCs/>
                <w:sz w:val="24"/>
                <w:szCs w:val="24"/>
              </w:rPr>
            </w:pPr>
            <w:r w:rsidRPr="00AD3DAE">
              <w:rPr>
                <w:rFonts w:ascii="幼圆" w:eastAsia="幼圆" w:hAnsi="宋体" w:cs="Times New Roman" w:hint="eastAsia"/>
                <w:b/>
                <w:bCs/>
                <w:sz w:val="24"/>
                <w:szCs w:val="24"/>
              </w:rPr>
              <w:t>评</w:t>
            </w:r>
          </w:p>
          <w:p w14:paraId="4C84B2E1" w14:textId="77777777" w:rsidR="00AD3DAE" w:rsidRPr="00AD3DAE" w:rsidRDefault="00AD3DAE" w:rsidP="00AD3DAE">
            <w:pPr>
              <w:widowControl/>
              <w:spacing w:line="320" w:lineRule="exact"/>
              <w:jc w:val="center"/>
              <w:rPr>
                <w:rFonts w:ascii="幼圆" w:eastAsia="幼圆" w:hAnsi="宋体" w:cs="Times New Roman"/>
                <w:sz w:val="24"/>
                <w:szCs w:val="24"/>
              </w:rPr>
            </w:pPr>
            <w:r w:rsidRPr="00AD3DAE">
              <w:rPr>
                <w:rFonts w:ascii="幼圆" w:eastAsia="幼圆" w:hAnsi="宋体" w:cs="Times New Roman" w:hint="eastAsia"/>
                <w:b/>
                <w:bCs/>
                <w:sz w:val="24"/>
                <w:szCs w:val="24"/>
              </w:rPr>
              <w:t>定</w:t>
            </w:r>
          </w:p>
        </w:tc>
        <w:tc>
          <w:tcPr>
            <w:tcW w:w="7920" w:type="dxa"/>
            <w:gridSpan w:val="6"/>
          </w:tcPr>
          <w:p w14:paraId="19CF4924" w14:textId="77777777" w:rsidR="00AD3DAE" w:rsidRPr="00AD3DAE" w:rsidRDefault="00AD3DAE" w:rsidP="00AD3DAE">
            <w:pPr>
              <w:widowControl/>
              <w:spacing w:line="320" w:lineRule="exact"/>
              <w:rPr>
                <w:rFonts w:ascii="幼圆" w:eastAsia="幼圆" w:hAnsi="宋体" w:cs="Times New Roman"/>
                <w:szCs w:val="21"/>
              </w:rPr>
            </w:pPr>
            <w:r w:rsidRPr="00AD3DAE">
              <w:rPr>
                <w:rFonts w:ascii="幼圆" w:eastAsia="幼圆" w:hAnsi="宋体" w:cs="Times New Roman" w:hint="eastAsia"/>
                <w:b/>
                <w:sz w:val="24"/>
                <w:szCs w:val="24"/>
              </w:rPr>
              <w:t>评语</w:t>
            </w:r>
            <w:r w:rsidRPr="00AD3DAE">
              <w:rPr>
                <w:rFonts w:ascii="幼圆" w:eastAsia="幼圆" w:hAnsi="宋体" w:cs="Times New Roman" w:hint="eastAsia"/>
                <w:sz w:val="24"/>
                <w:szCs w:val="24"/>
              </w:rPr>
              <w:t>:</w:t>
            </w:r>
            <w:r w:rsidRPr="00AD3DAE">
              <w:rPr>
                <w:rFonts w:ascii="幼圆" w:eastAsia="幼圆" w:hAnsi="宋体" w:cs="Times New Roman" w:hint="eastAsia"/>
                <w:szCs w:val="21"/>
              </w:rPr>
              <w:t xml:space="preserve"> </w:t>
            </w:r>
          </w:p>
          <w:p w14:paraId="4035B708" w14:textId="77777777" w:rsidR="00AD3DAE" w:rsidRPr="00AD3DAE" w:rsidRDefault="00AD3DAE" w:rsidP="00AD3DAE">
            <w:pPr>
              <w:widowControl/>
              <w:spacing w:line="320" w:lineRule="exact"/>
              <w:ind w:firstLineChars="196" w:firstLine="470"/>
              <w:rPr>
                <w:rFonts w:ascii="幼圆" w:eastAsia="幼圆" w:hAnsi="宋体" w:cs="Times New Roman"/>
                <w:sz w:val="24"/>
                <w:szCs w:val="24"/>
              </w:rPr>
            </w:pPr>
          </w:p>
          <w:p w14:paraId="67BB7649"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1DB5BA32"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5FB4C450"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34DC1B16"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B07F5A7"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B67FFA0"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5FC695FC"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6074BDEF"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79A76E69" w14:textId="77777777" w:rsidR="00AD3DAE" w:rsidRPr="00AD3DAE" w:rsidRDefault="00AD3DAE" w:rsidP="00AD3DAE">
            <w:pPr>
              <w:widowControl/>
              <w:spacing w:line="320" w:lineRule="exact"/>
              <w:ind w:firstLineChars="196" w:firstLine="472"/>
              <w:rPr>
                <w:rFonts w:ascii="幼圆" w:eastAsia="幼圆" w:hAnsi="宋体" w:cs="Times New Roman"/>
                <w:b/>
                <w:sz w:val="24"/>
                <w:szCs w:val="24"/>
              </w:rPr>
            </w:pPr>
          </w:p>
          <w:p w14:paraId="2743A443" w14:textId="77777777" w:rsidR="00AD3DAE" w:rsidRPr="00AD3DAE" w:rsidRDefault="00AD3DAE" w:rsidP="00AD3DAE">
            <w:pPr>
              <w:widowControl/>
              <w:spacing w:line="320" w:lineRule="exact"/>
              <w:ind w:firstLineChars="196" w:firstLine="472"/>
              <w:rPr>
                <w:rFonts w:ascii="幼圆" w:eastAsia="幼圆" w:hAnsi="宋体" w:cs="Times New Roman"/>
                <w:sz w:val="24"/>
                <w:szCs w:val="24"/>
              </w:rPr>
            </w:pPr>
            <w:r w:rsidRPr="00AD3DAE">
              <w:rPr>
                <w:rFonts w:ascii="幼圆" w:eastAsia="幼圆" w:hAnsi="宋体" w:cs="Times New Roman" w:hint="eastAsia"/>
                <w:b/>
                <w:sz w:val="24"/>
                <w:szCs w:val="24"/>
              </w:rPr>
              <w:t>成绩</w:t>
            </w:r>
            <w:r w:rsidRPr="00AD3DAE">
              <w:rPr>
                <w:rFonts w:ascii="幼圆" w:eastAsia="幼圆" w:hAnsi="宋体" w:cs="Times New Roman" w:hint="eastAsia"/>
                <w:sz w:val="24"/>
                <w:szCs w:val="24"/>
              </w:rPr>
              <w:t>:</w:t>
            </w:r>
          </w:p>
          <w:p w14:paraId="69016A64" w14:textId="77777777" w:rsidR="00AD3DAE" w:rsidRPr="00AD3DAE" w:rsidRDefault="00AD3DAE" w:rsidP="00AD3DAE">
            <w:pPr>
              <w:widowControl/>
              <w:spacing w:line="320" w:lineRule="exact"/>
              <w:ind w:firstLineChars="1200" w:firstLine="2520"/>
              <w:rPr>
                <w:rFonts w:ascii="幼圆" w:eastAsia="幼圆" w:hAnsi="宋体" w:cs="Times New Roman"/>
                <w:szCs w:val="21"/>
              </w:rPr>
            </w:pPr>
          </w:p>
          <w:p w14:paraId="765B662D" w14:textId="77777777" w:rsidR="00AD3DAE" w:rsidRPr="00AD3DAE" w:rsidRDefault="00AD3DAE" w:rsidP="00AD3DAE">
            <w:pPr>
              <w:widowControl/>
              <w:spacing w:line="240" w:lineRule="exact"/>
              <w:ind w:firstLineChars="1800" w:firstLine="3780"/>
              <w:rPr>
                <w:rFonts w:ascii="幼圆" w:eastAsia="幼圆" w:hAnsi="宋体" w:cs="Times New Roman"/>
                <w:szCs w:val="21"/>
              </w:rPr>
            </w:pPr>
            <w:r w:rsidRPr="00AD3DAE">
              <w:rPr>
                <w:rFonts w:ascii="幼圆" w:eastAsia="幼圆" w:hAnsi="宋体" w:cs="Times New Roman" w:hint="eastAsia"/>
                <w:szCs w:val="21"/>
              </w:rPr>
              <w:t xml:space="preserve">指导教师签名：             </w:t>
            </w:r>
          </w:p>
          <w:p w14:paraId="2B6BC31C" w14:textId="77777777" w:rsidR="00AD3DAE" w:rsidRPr="00AD3DAE" w:rsidRDefault="00AD3DAE" w:rsidP="00AD3DAE">
            <w:pPr>
              <w:widowControl/>
              <w:spacing w:line="240" w:lineRule="exact"/>
              <w:ind w:firstLineChars="1900" w:firstLine="4560"/>
              <w:rPr>
                <w:rFonts w:ascii="幼圆" w:eastAsia="幼圆" w:hAnsi="宋体" w:cs="Times New Roman"/>
                <w:sz w:val="24"/>
                <w:szCs w:val="24"/>
              </w:rPr>
            </w:pPr>
          </w:p>
          <w:p w14:paraId="6028DF43" w14:textId="77777777" w:rsidR="00AD3DAE" w:rsidRPr="00AD3DAE" w:rsidRDefault="00AD3DAE" w:rsidP="00AD3DAE">
            <w:pPr>
              <w:widowControl/>
              <w:spacing w:line="240" w:lineRule="exact"/>
              <w:ind w:firstLineChars="1900" w:firstLine="4560"/>
              <w:rPr>
                <w:rFonts w:ascii="幼圆" w:eastAsia="幼圆" w:hAnsi="宋体" w:cs="Times New Roman"/>
                <w:sz w:val="24"/>
                <w:szCs w:val="24"/>
              </w:rPr>
            </w:pPr>
          </w:p>
          <w:p w14:paraId="1B0A023B" w14:textId="77777777" w:rsidR="00AD3DAE" w:rsidRPr="00AD3DAE" w:rsidRDefault="00AD3DAE" w:rsidP="00AD3DAE">
            <w:pPr>
              <w:widowControl/>
              <w:spacing w:line="240" w:lineRule="exact"/>
              <w:ind w:firstLineChars="2000" w:firstLine="4800"/>
              <w:rPr>
                <w:rFonts w:ascii="幼圆" w:eastAsia="幼圆" w:hAnsi="宋体" w:cs="Times New Roman"/>
                <w:sz w:val="24"/>
                <w:szCs w:val="24"/>
              </w:rPr>
            </w:pPr>
            <w:r w:rsidRPr="00AD3DAE">
              <w:rPr>
                <w:rFonts w:ascii="幼圆" w:eastAsia="幼圆" w:hAnsi="宋体" w:cs="Times New Roman" w:hint="eastAsia"/>
                <w:sz w:val="24"/>
                <w:szCs w:val="24"/>
              </w:rPr>
              <w:t>年     月     日</w:t>
            </w:r>
          </w:p>
        </w:tc>
      </w:tr>
    </w:tbl>
    <w:p w14:paraId="42E55885" w14:textId="77777777" w:rsidR="00AD3DAE" w:rsidRPr="00AD3DAE" w:rsidRDefault="00AD3DAE" w:rsidP="00AD3DAE">
      <w:pPr>
        <w:rPr>
          <w:rFonts w:ascii="Times New Roman" w:eastAsia="宋体" w:hAnsi="Times New Roman" w:cs="Times New Roman"/>
          <w:szCs w:val="24"/>
        </w:rPr>
      </w:pPr>
      <w:r w:rsidRPr="00AD3DAE">
        <w:rPr>
          <w:rFonts w:ascii="Times New Roman" w:eastAsia="宋体" w:hAnsi="Times New Roman" w:cs="Times New Roman" w:hint="eastAsia"/>
          <w:szCs w:val="24"/>
        </w:rPr>
        <w:t>注：评语要体现每个学生的工作情况，可以加页。</w:t>
      </w:r>
    </w:p>
    <w:p w14:paraId="33CE7905" w14:textId="77777777" w:rsidR="006320B2" w:rsidRPr="006320B2" w:rsidRDefault="006320B2" w:rsidP="006320B2">
      <w:pPr>
        <w:widowControl/>
        <w:jc w:val="center"/>
        <w:rPr>
          <w:rFonts w:ascii="文鼎大标宋简" w:eastAsia="文鼎大标宋简" w:hAnsi="宋体" w:cs="Times New Roman"/>
          <w:b/>
          <w:bCs/>
          <w:sz w:val="36"/>
          <w:szCs w:val="28"/>
        </w:rPr>
      </w:pPr>
      <w:r w:rsidRPr="006320B2">
        <w:rPr>
          <w:rFonts w:ascii="文鼎大标宋简" w:eastAsia="文鼎大标宋简" w:hAnsi="宋体" w:cs="Times New Roman" w:hint="eastAsia"/>
          <w:b/>
          <w:bCs/>
          <w:sz w:val="36"/>
          <w:szCs w:val="28"/>
        </w:rPr>
        <w:lastRenderedPageBreak/>
        <w:t>北京邮电大学《计算机网络》课程实验报告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540"/>
        <w:gridCol w:w="1800"/>
        <w:gridCol w:w="1260"/>
        <w:gridCol w:w="1800"/>
      </w:tblGrid>
      <w:tr w:rsidR="006320B2" w:rsidRPr="006320B2" w14:paraId="3796FEEC" w14:textId="77777777" w:rsidTr="00E836EE">
        <w:trPr>
          <w:trHeight w:val="731"/>
        </w:trPr>
        <w:tc>
          <w:tcPr>
            <w:tcW w:w="1260" w:type="dxa"/>
            <w:vAlign w:val="center"/>
          </w:tcPr>
          <w:p w14:paraId="130574CF"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实验</w:t>
            </w:r>
          </w:p>
          <w:p w14:paraId="535EE152"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名称</w:t>
            </w:r>
          </w:p>
        </w:tc>
        <w:tc>
          <w:tcPr>
            <w:tcW w:w="2520" w:type="dxa"/>
            <w:gridSpan w:val="2"/>
            <w:vAlign w:val="center"/>
          </w:tcPr>
          <w:p w14:paraId="79F6E280" w14:textId="77777777" w:rsidR="006320B2" w:rsidRPr="006320B2" w:rsidRDefault="006320B2" w:rsidP="006320B2">
            <w:pPr>
              <w:widowControl/>
              <w:spacing w:line="320" w:lineRule="exact"/>
              <w:jc w:val="center"/>
              <w:rPr>
                <w:rFonts w:ascii="楷体_GB2312" w:eastAsia="楷体_GB2312" w:hAnsi="宋体" w:cs="Times New Roman"/>
                <w:b/>
                <w:bCs/>
                <w:sz w:val="24"/>
                <w:szCs w:val="24"/>
              </w:rPr>
            </w:pPr>
            <w:r w:rsidRPr="006320B2">
              <w:rPr>
                <w:rFonts w:ascii="楷体_GB2312" w:eastAsia="楷体_GB2312" w:hAnsi="Times New Roman" w:cs="Times New Roman" w:hint="eastAsia"/>
                <w:sz w:val="24"/>
                <w:szCs w:val="24"/>
              </w:rPr>
              <w:t>数据链路层滑动窗口协议的设计与实现</w:t>
            </w:r>
          </w:p>
        </w:tc>
        <w:tc>
          <w:tcPr>
            <w:tcW w:w="540" w:type="dxa"/>
            <w:vAlign w:val="center"/>
          </w:tcPr>
          <w:p w14:paraId="0F5C2EEE" w14:textId="77777777" w:rsidR="006320B2" w:rsidRPr="006320B2" w:rsidRDefault="006320B2" w:rsidP="006320B2">
            <w:pPr>
              <w:widowControl/>
              <w:spacing w:line="320" w:lineRule="exact"/>
              <w:rPr>
                <w:rFonts w:ascii="幼圆" w:eastAsia="幼圆" w:hAnsi="宋体" w:cs="Times New Roman"/>
                <w:b/>
                <w:bCs/>
                <w:sz w:val="24"/>
                <w:szCs w:val="24"/>
              </w:rPr>
            </w:pPr>
            <w:r w:rsidRPr="006320B2">
              <w:rPr>
                <w:rFonts w:ascii="幼圆" w:eastAsia="幼圆" w:hAnsi="宋体" w:cs="Times New Roman" w:hint="eastAsia"/>
                <w:b/>
                <w:bCs/>
                <w:sz w:val="24"/>
                <w:szCs w:val="24"/>
              </w:rPr>
              <w:t>学 院</w:t>
            </w:r>
          </w:p>
        </w:tc>
        <w:tc>
          <w:tcPr>
            <w:tcW w:w="1800" w:type="dxa"/>
            <w:vAlign w:val="center"/>
          </w:tcPr>
          <w:p w14:paraId="5E811FA0" w14:textId="77777777" w:rsidR="006320B2" w:rsidRPr="006320B2" w:rsidRDefault="006320B2" w:rsidP="006320B2">
            <w:pPr>
              <w:widowControl/>
              <w:spacing w:line="320" w:lineRule="exact"/>
              <w:jc w:val="center"/>
              <w:rPr>
                <w:rFonts w:ascii="楷体_GB2312" w:eastAsia="楷体_GB2312" w:hAnsi="宋体" w:cs="Times New Roman"/>
                <w:bCs/>
                <w:sz w:val="24"/>
                <w:szCs w:val="24"/>
              </w:rPr>
            </w:pPr>
            <w:r w:rsidRPr="006320B2">
              <w:rPr>
                <w:rFonts w:ascii="楷体_GB2312" w:eastAsia="楷体_GB2312" w:hAnsi="宋体" w:cs="Times New Roman" w:hint="eastAsia"/>
                <w:bCs/>
                <w:sz w:val="24"/>
                <w:szCs w:val="24"/>
              </w:rPr>
              <w:t>计算机</w:t>
            </w:r>
          </w:p>
        </w:tc>
        <w:tc>
          <w:tcPr>
            <w:tcW w:w="1260" w:type="dxa"/>
            <w:vAlign w:val="center"/>
          </w:tcPr>
          <w:p w14:paraId="1AA71BB0" w14:textId="77777777" w:rsidR="006320B2" w:rsidRPr="006320B2" w:rsidRDefault="006320B2" w:rsidP="006320B2">
            <w:pPr>
              <w:widowControl/>
              <w:spacing w:line="320" w:lineRule="exact"/>
              <w:rPr>
                <w:rFonts w:ascii="幼圆" w:eastAsia="幼圆" w:hAnsi="宋体" w:cs="Times New Roman"/>
                <w:b/>
                <w:bCs/>
                <w:sz w:val="24"/>
                <w:szCs w:val="24"/>
              </w:rPr>
            </w:pPr>
            <w:r w:rsidRPr="006320B2">
              <w:rPr>
                <w:rFonts w:ascii="幼圆" w:eastAsia="幼圆" w:hAnsi="宋体" w:cs="Times New Roman" w:hint="eastAsia"/>
                <w:b/>
                <w:bCs/>
                <w:sz w:val="24"/>
                <w:szCs w:val="24"/>
              </w:rPr>
              <w:t>指导教师</w:t>
            </w:r>
          </w:p>
        </w:tc>
        <w:tc>
          <w:tcPr>
            <w:tcW w:w="1800" w:type="dxa"/>
            <w:vAlign w:val="center"/>
          </w:tcPr>
          <w:p w14:paraId="17DDEB42" w14:textId="77777777" w:rsidR="006320B2" w:rsidRPr="006320B2" w:rsidRDefault="006320B2" w:rsidP="006320B2">
            <w:pPr>
              <w:widowControl/>
              <w:spacing w:line="320" w:lineRule="exact"/>
              <w:jc w:val="center"/>
              <w:rPr>
                <w:rFonts w:ascii="楷体_GB2312" w:eastAsia="楷体_GB2312" w:hAnsi="宋体" w:cs="Times New Roman"/>
                <w:bCs/>
                <w:sz w:val="24"/>
                <w:szCs w:val="24"/>
              </w:rPr>
            </w:pPr>
            <w:r w:rsidRPr="006320B2">
              <w:rPr>
                <w:rFonts w:ascii="楷体_GB2312" w:eastAsia="楷体_GB2312" w:hAnsi="宋体" w:cs="Times New Roman" w:hint="eastAsia"/>
                <w:bCs/>
                <w:sz w:val="24"/>
                <w:szCs w:val="24"/>
              </w:rPr>
              <w:t>王晓茹</w:t>
            </w:r>
          </w:p>
        </w:tc>
      </w:tr>
      <w:tr w:rsidR="006320B2" w:rsidRPr="006320B2" w14:paraId="103C2B08" w14:textId="77777777" w:rsidTr="00E836EE">
        <w:trPr>
          <w:trHeight w:val="599"/>
        </w:trPr>
        <w:tc>
          <w:tcPr>
            <w:tcW w:w="1260" w:type="dxa"/>
            <w:vAlign w:val="center"/>
          </w:tcPr>
          <w:p w14:paraId="36BE6333"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班 级</w:t>
            </w:r>
          </w:p>
        </w:tc>
        <w:tc>
          <w:tcPr>
            <w:tcW w:w="1260" w:type="dxa"/>
            <w:vAlign w:val="center"/>
          </w:tcPr>
          <w:p w14:paraId="40F06F99"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班内序号</w:t>
            </w:r>
          </w:p>
        </w:tc>
        <w:tc>
          <w:tcPr>
            <w:tcW w:w="1800" w:type="dxa"/>
            <w:gridSpan w:val="2"/>
            <w:vAlign w:val="center"/>
          </w:tcPr>
          <w:p w14:paraId="62F612C7"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学 号</w:t>
            </w:r>
          </w:p>
        </w:tc>
        <w:tc>
          <w:tcPr>
            <w:tcW w:w="1800" w:type="dxa"/>
            <w:vAlign w:val="center"/>
          </w:tcPr>
          <w:p w14:paraId="153B401A"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学生姓名</w:t>
            </w:r>
          </w:p>
        </w:tc>
        <w:tc>
          <w:tcPr>
            <w:tcW w:w="3060" w:type="dxa"/>
            <w:gridSpan w:val="2"/>
            <w:vAlign w:val="center"/>
          </w:tcPr>
          <w:p w14:paraId="1D16D6D3"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成绩</w:t>
            </w:r>
          </w:p>
        </w:tc>
      </w:tr>
      <w:tr w:rsidR="006320B2" w:rsidRPr="006320B2" w14:paraId="5609E2EB" w14:textId="77777777" w:rsidTr="00E836EE">
        <w:trPr>
          <w:trHeight w:val="496"/>
        </w:trPr>
        <w:tc>
          <w:tcPr>
            <w:tcW w:w="1260" w:type="dxa"/>
            <w:vAlign w:val="center"/>
          </w:tcPr>
          <w:p w14:paraId="6F4B853B"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2</w:t>
            </w:r>
            <w:r w:rsidRPr="006320B2">
              <w:rPr>
                <w:rFonts w:ascii="幼圆" w:eastAsia="幼圆" w:hAnsi="宋体" w:cs="Times New Roman"/>
                <w:b/>
                <w:bCs/>
                <w:sz w:val="24"/>
                <w:szCs w:val="24"/>
              </w:rPr>
              <w:t>018211318</w:t>
            </w:r>
          </w:p>
        </w:tc>
        <w:tc>
          <w:tcPr>
            <w:tcW w:w="1260" w:type="dxa"/>
            <w:vAlign w:val="center"/>
          </w:tcPr>
          <w:p w14:paraId="3F431288"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0</w:t>
            </w:r>
            <w:r w:rsidRPr="006320B2">
              <w:rPr>
                <w:rFonts w:ascii="幼圆" w:eastAsia="幼圆" w:hAnsi="宋体" w:cs="Times New Roman"/>
                <w:b/>
                <w:bCs/>
                <w:sz w:val="24"/>
                <w:szCs w:val="24"/>
              </w:rPr>
              <w:t>2</w:t>
            </w:r>
          </w:p>
        </w:tc>
        <w:tc>
          <w:tcPr>
            <w:tcW w:w="1800" w:type="dxa"/>
            <w:gridSpan w:val="2"/>
            <w:vAlign w:val="center"/>
          </w:tcPr>
          <w:p w14:paraId="0B2ACD0B"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2</w:t>
            </w:r>
            <w:r w:rsidRPr="006320B2">
              <w:rPr>
                <w:rFonts w:ascii="幼圆" w:eastAsia="幼圆" w:hAnsi="宋体" w:cs="Times New Roman"/>
                <w:b/>
                <w:bCs/>
                <w:sz w:val="24"/>
                <w:szCs w:val="24"/>
              </w:rPr>
              <w:t>018210074</w:t>
            </w:r>
          </w:p>
        </w:tc>
        <w:tc>
          <w:tcPr>
            <w:tcW w:w="1800" w:type="dxa"/>
            <w:vAlign w:val="center"/>
          </w:tcPr>
          <w:p w14:paraId="0408C61D"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熊宇</w:t>
            </w:r>
          </w:p>
        </w:tc>
        <w:tc>
          <w:tcPr>
            <w:tcW w:w="3060" w:type="dxa"/>
            <w:gridSpan w:val="2"/>
            <w:vAlign w:val="center"/>
          </w:tcPr>
          <w:p w14:paraId="5FA4F2F7"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r>
      <w:tr w:rsidR="006320B2" w:rsidRPr="006320B2" w14:paraId="085E1DE2" w14:textId="77777777" w:rsidTr="00E836EE">
        <w:trPr>
          <w:trHeight w:val="473"/>
        </w:trPr>
        <w:tc>
          <w:tcPr>
            <w:tcW w:w="1260" w:type="dxa"/>
            <w:vAlign w:val="center"/>
          </w:tcPr>
          <w:p w14:paraId="54532E82"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260" w:type="dxa"/>
            <w:vAlign w:val="center"/>
          </w:tcPr>
          <w:p w14:paraId="162C029A"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800" w:type="dxa"/>
            <w:gridSpan w:val="2"/>
            <w:vAlign w:val="center"/>
          </w:tcPr>
          <w:p w14:paraId="316C8B76"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800" w:type="dxa"/>
            <w:vAlign w:val="center"/>
          </w:tcPr>
          <w:p w14:paraId="2C2F0C94"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3060" w:type="dxa"/>
            <w:gridSpan w:val="2"/>
            <w:vAlign w:val="center"/>
          </w:tcPr>
          <w:p w14:paraId="24025406"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r>
      <w:tr w:rsidR="006320B2" w:rsidRPr="006320B2" w14:paraId="2EA2AE1E" w14:textId="77777777" w:rsidTr="00E836EE">
        <w:trPr>
          <w:trHeight w:val="435"/>
        </w:trPr>
        <w:tc>
          <w:tcPr>
            <w:tcW w:w="1260" w:type="dxa"/>
            <w:vAlign w:val="center"/>
          </w:tcPr>
          <w:p w14:paraId="1DAD2751"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260" w:type="dxa"/>
            <w:vAlign w:val="center"/>
          </w:tcPr>
          <w:p w14:paraId="16CA1B74"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800" w:type="dxa"/>
            <w:gridSpan w:val="2"/>
            <w:vAlign w:val="center"/>
          </w:tcPr>
          <w:p w14:paraId="628C007D"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1800" w:type="dxa"/>
            <w:vAlign w:val="center"/>
          </w:tcPr>
          <w:p w14:paraId="2FFBA2F6"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c>
          <w:tcPr>
            <w:tcW w:w="3060" w:type="dxa"/>
            <w:gridSpan w:val="2"/>
            <w:vAlign w:val="center"/>
          </w:tcPr>
          <w:p w14:paraId="63A79241" w14:textId="77777777" w:rsidR="006320B2" w:rsidRPr="006320B2" w:rsidRDefault="006320B2" w:rsidP="006320B2">
            <w:pPr>
              <w:widowControl/>
              <w:spacing w:line="320" w:lineRule="exact"/>
              <w:jc w:val="center"/>
              <w:rPr>
                <w:rFonts w:ascii="幼圆" w:eastAsia="幼圆" w:hAnsi="宋体" w:cs="Times New Roman"/>
                <w:b/>
                <w:bCs/>
                <w:sz w:val="24"/>
                <w:szCs w:val="24"/>
              </w:rPr>
            </w:pPr>
          </w:p>
        </w:tc>
      </w:tr>
      <w:tr w:rsidR="006320B2" w:rsidRPr="006320B2" w14:paraId="6709BA50" w14:textId="77777777" w:rsidTr="00E836EE">
        <w:trPr>
          <w:trHeight w:val="1363"/>
        </w:trPr>
        <w:tc>
          <w:tcPr>
            <w:tcW w:w="1260" w:type="dxa"/>
            <w:vAlign w:val="center"/>
          </w:tcPr>
          <w:p w14:paraId="31FE7AF5"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实</w:t>
            </w:r>
          </w:p>
          <w:p w14:paraId="0ABFDC7A" w14:textId="77777777" w:rsidR="006320B2" w:rsidRPr="006320B2" w:rsidRDefault="006320B2" w:rsidP="006320B2">
            <w:pPr>
              <w:widowControl/>
              <w:spacing w:line="320" w:lineRule="exact"/>
              <w:jc w:val="center"/>
              <w:rPr>
                <w:rFonts w:ascii="幼圆" w:eastAsia="幼圆" w:hAnsi="宋体" w:cs="Times New Roman"/>
                <w:b/>
                <w:bCs/>
                <w:sz w:val="24"/>
                <w:szCs w:val="24"/>
              </w:rPr>
            </w:pPr>
            <w:proofErr w:type="gramStart"/>
            <w:r w:rsidRPr="006320B2">
              <w:rPr>
                <w:rFonts w:ascii="幼圆" w:eastAsia="幼圆" w:hAnsi="宋体" w:cs="Times New Roman" w:hint="eastAsia"/>
                <w:b/>
                <w:bCs/>
                <w:sz w:val="24"/>
                <w:szCs w:val="24"/>
              </w:rPr>
              <w:t>验</w:t>
            </w:r>
            <w:proofErr w:type="gramEnd"/>
          </w:p>
          <w:p w14:paraId="7D79F521"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内</w:t>
            </w:r>
          </w:p>
          <w:p w14:paraId="4ABDF7C3"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容</w:t>
            </w:r>
          </w:p>
        </w:tc>
        <w:tc>
          <w:tcPr>
            <w:tcW w:w="7920" w:type="dxa"/>
            <w:gridSpan w:val="6"/>
          </w:tcPr>
          <w:p w14:paraId="74D6C895" w14:textId="77777777" w:rsidR="006320B2" w:rsidRPr="006320B2" w:rsidRDefault="006320B2" w:rsidP="006320B2">
            <w:pPr>
              <w:rPr>
                <w:rFonts w:ascii="Times New Roman" w:eastAsia="楷体_GB2312" w:hAnsi="Times New Roman" w:cs="宋体"/>
                <w:sz w:val="24"/>
                <w:szCs w:val="24"/>
              </w:rPr>
            </w:pPr>
            <w:r w:rsidRPr="006320B2">
              <w:rPr>
                <w:rFonts w:ascii="Times New Roman" w:eastAsia="楷体_GB2312" w:hAnsi="Times New Roman" w:cs="宋体" w:hint="eastAsia"/>
                <w:sz w:val="24"/>
                <w:szCs w:val="24"/>
              </w:rPr>
              <w:t>本次实验选用的滑动窗口协议为：</w:t>
            </w:r>
          </w:p>
          <w:p w14:paraId="6ED9E6AD" w14:textId="77777777" w:rsidR="006320B2" w:rsidRPr="006320B2" w:rsidRDefault="006320B2" w:rsidP="006320B2">
            <w:pPr>
              <w:numPr>
                <w:ilvl w:val="0"/>
                <w:numId w:val="10"/>
              </w:numPr>
              <w:ind w:firstLine="480"/>
              <w:rPr>
                <w:rFonts w:ascii="Times New Roman" w:eastAsia="楷体_GB2312" w:hAnsi="Times New Roman" w:cs="宋体"/>
                <w:sz w:val="24"/>
                <w:szCs w:val="24"/>
              </w:rPr>
            </w:pPr>
            <w:r w:rsidRPr="006320B2">
              <w:rPr>
                <w:rFonts w:ascii="Times New Roman" w:eastAsia="楷体_GB2312" w:hAnsi="Times New Roman" w:cs="宋体" w:hint="eastAsia"/>
                <w:sz w:val="24"/>
                <w:szCs w:val="24"/>
              </w:rPr>
              <w:t>选择重传</w:t>
            </w:r>
            <w:r w:rsidRPr="006320B2">
              <w:rPr>
                <w:rFonts w:ascii="Times New Roman" w:eastAsia="楷体_GB2312" w:hAnsi="Times New Roman" w:cs="宋体" w:hint="eastAsia"/>
                <w:sz w:val="24"/>
                <w:szCs w:val="24"/>
              </w:rPr>
              <w:t xml:space="preserve">       </w:t>
            </w:r>
            <w:r w:rsidRPr="006320B2">
              <w:rPr>
                <w:rFonts w:ascii="Times New Roman" w:eastAsia="楷体_GB2312" w:hAnsi="Times New Roman" w:cs="宋体"/>
                <w:sz w:val="24"/>
                <w:szCs w:val="24"/>
              </w:rPr>
              <w:t xml:space="preserve">    </w:t>
            </w:r>
          </w:p>
          <w:p w14:paraId="38736014" w14:textId="77777777" w:rsidR="006320B2" w:rsidRPr="006320B2" w:rsidRDefault="006320B2" w:rsidP="006320B2">
            <w:pPr>
              <w:rPr>
                <w:rFonts w:ascii="Times New Roman" w:eastAsia="楷体_GB2312" w:hAnsi="Times New Roman" w:cs="宋体"/>
                <w:sz w:val="24"/>
                <w:szCs w:val="24"/>
              </w:rPr>
            </w:pPr>
            <w:r w:rsidRPr="006320B2">
              <w:rPr>
                <w:rFonts w:ascii="Times New Roman" w:eastAsia="楷体_GB2312" w:hAnsi="Times New Roman" w:cs="宋体" w:hint="eastAsia"/>
                <w:sz w:val="24"/>
                <w:szCs w:val="24"/>
              </w:rPr>
              <w:t>是否选用了</w:t>
            </w:r>
            <w:r w:rsidRPr="006320B2">
              <w:rPr>
                <w:rFonts w:ascii="Times New Roman" w:eastAsia="楷体_GB2312" w:hAnsi="Times New Roman" w:cs="宋体" w:hint="eastAsia"/>
                <w:sz w:val="24"/>
                <w:szCs w:val="24"/>
              </w:rPr>
              <w:t>NAK</w:t>
            </w:r>
            <w:r w:rsidRPr="006320B2">
              <w:rPr>
                <w:rFonts w:ascii="Times New Roman" w:eastAsia="楷体_GB2312" w:hAnsi="Times New Roman" w:cs="宋体" w:hint="eastAsia"/>
                <w:sz w:val="24"/>
                <w:szCs w:val="24"/>
              </w:rPr>
              <w:t>机制：</w:t>
            </w:r>
          </w:p>
          <w:p w14:paraId="3D39A207" w14:textId="77777777" w:rsidR="006320B2" w:rsidRPr="006320B2" w:rsidRDefault="006320B2" w:rsidP="006320B2">
            <w:pPr>
              <w:numPr>
                <w:ilvl w:val="0"/>
                <w:numId w:val="11"/>
              </w:numPr>
              <w:rPr>
                <w:rFonts w:ascii="Times New Roman" w:eastAsia="楷体_GB2312" w:hAnsi="Times New Roman" w:cs="宋体"/>
                <w:sz w:val="24"/>
                <w:szCs w:val="24"/>
              </w:rPr>
            </w:pPr>
            <w:r w:rsidRPr="006320B2">
              <w:rPr>
                <w:rFonts w:ascii="Times New Roman" w:eastAsia="楷体_GB2312" w:hAnsi="Times New Roman" w:cs="宋体" w:hint="eastAsia"/>
                <w:sz w:val="24"/>
                <w:szCs w:val="24"/>
              </w:rPr>
              <w:t>使用了</w:t>
            </w:r>
            <w:r w:rsidRPr="006320B2">
              <w:rPr>
                <w:rFonts w:ascii="Times New Roman" w:eastAsia="楷体_GB2312" w:hAnsi="Times New Roman" w:cs="宋体"/>
                <w:sz w:val="24"/>
                <w:szCs w:val="24"/>
              </w:rPr>
              <w:t>NAK</w:t>
            </w:r>
            <w:r w:rsidRPr="006320B2">
              <w:rPr>
                <w:rFonts w:ascii="Times New Roman" w:eastAsia="楷体_GB2312" w:hAnsi="Times New Roman" w:cs="宋体" w:hint="eastAsia"/>
                <w:sz w:val="24"/>
                <w:szCs w:val="24"/>
              </w:rPr>
              <w:t>通知机制。</w:t>
            </w:r>
            <w:r w:rsidRPr="006320B2">
              <w:rPr>
                <w:rFonts w:ascii="Times New Roman" w:eastAsia="楷体_GB2312" w:hAnsi="Times New Roman" w:cs="宋体" w:hint="eastAsia"/>
                <w:sz w:val="24"/>
                <w:szCs w:val="24"/>
              </w:rPr>
              <w:t xml:space="preserve"> </w:t>
            </w:r>
          </w:p>
        </w:tc>
      </w:tr>
      <w:tr w:rsidR="006320B2" w:rsidRPr="006320B2" w14:paraId="000DA7E5" w14:textId="77777777" w:rsidTr="00E836EE">
        <w:trPr>
          <w:trHeight w:val="858"/>
        </w:trPr>
        <w:tc>
          <w:tcPr>
            <w:tcW w:w="1260" w:type="dxa"/>
            <w:vAlign w:val="center"/>
          </w:tcPr>
          <w:p w14:paraId="7B3D6BBF"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学生实验报告</w:t>
            </w:r>
          </w:p>
        </w:tc>
        <w:tc>
          <w:tcPr>
            <w:tcW w:w="7920" w:type="dxa"/>
            <w:gridSpan w:val="6"/>
          </w:tcPr>
          <w:p w14:paraId="7E5B72AC" w14:textId="77777777" w:rsidR="006320B2" w:rsidRPr="006320B2" w:rsidRDefault="006320B2" w:rsidP="006320B2">
            <w:pPr>
              <w:widowControl/>
              <w:spacing w:line="320" w:lineRule="exact"/>
              <w:ind w:firstLine="360"/>
              <w:rPr>
                <w:rFonts w:ascii="幼圆" w:eastAsia="幼圆" w:hAnsi="宋体" w:cs="Times New Roman"/>
                <w:spacing w:val="-8"/>
                <w:w w:val="90"/>
                <w:sz w:val="24"/>
                <w:szCs w:val="24"/>
              </w:rPr>
            </w:pPr>
            <w:r w:rsidRPr="006320B2">
              <w:rPr>
                <w:rFonts w:ascii="幼圆" w:eastAsia="幼圆" w:hAnsi="宋体" w:cs="Times New Roman" w:hint="eastAsia"/>
                <w:spacing w:val="-8"/>
                <w:w w:val="90"/>
                <w:sz w:val="24"/>
                <w:szCs w:val="24"/>
              </w:rPr>
              <w:t>实验报告是否上交？</w:t>
            </w:r>
          </w:p>
          <w:p w14:paraId="154B2D18" w14:textId="77777777" w:rsidR="006320B2" w:rsidRPr="006320B2" w:rsidRDefault="006320B2" w:rsidP="006320B2">
            <w:pPr>
              <w:widowControl/>
              <w:spacing w:line="320" w:lineRule="exact"/>
              <w:ind w:firstLine="360"/>
              <w:rPr>
                <w:rFonts w:ascii="幼圆" w:eastAsia="幼圆" w:hAnsi="宋体" w:cs="Times New Roman"/>
                <w:sz w:val="24"/>
                <w:szCs w:val="24"/>
              </w:rPr>
            </w:pPr>
            <w:r w:rsidRPr="006320B2">
              <w:rPr>
                <w:rFonts w:ascii="幼圆" w:eastAsia="幼圆" w:hAnsi="宋体" w:cs="Times New Roman" w:hint="eastAsia"/>
                <w:spacing w:val="-8"/>
                <w:w w:val="90"/>
                <w:sz w:val="24"/>
                <w:szCs w:val="24"/>
              </w:rPr>
              <w:t>已上交。</w:t>
            </w:r>
          </w:p>
        </w:tc>
      </w:tr>
      <w:tr w:rsidR="006320B2" w:rsidRPr="006320B2" w14:paraId="060DCD5B" w14:textId="77777777" w:rsidTr="00E836EE">
        <w:trPr>
          <w:trHeight w:val="5903"/>
        </w:trPr>
        <w:tc>
          <w:tcPr>
            <w:tcW w:w="1260" w:type="dxa"/>
            <w:vAlign w:val="center"/>
          </w:tcPr>
          <w:p w14:paraId="26EEBC2F"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课</w:t>
            </w:r>
          </w:p>
          <w:p w14:paraId="2FB60F33"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程</w:t>
            </w:r>
          </w:p>
          <w:p w14:paraId="7671DA83"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设</w:t>
            </w:r>
          </w:p>
          <w:p w14:paraId="08D8BC45"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计</w:t>
            </w:r>
          </w:p>
          <w:p w14:paraId="7DBB4D19"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成</w:t>
            </w:r>
          </w:p>
          <w:p w14:paraId="1589B477" w14:textId="77777777" w:rsidR="006320B2" w:rsidRPr="006320B2" w:rsidRDefault="006320B2" w:rsidP="006320B2">
            <w:pPr>
              <w:widowControl/>
              <w:spacing w:line="320" w:lineRule="exact"/>
              <w:jc w:val="center"/>
              <w:rPr>
                <w:rFonts w:ascii="幼圆" w:eastAsia="幼圆" w:hAnsi="宋体" w:cs="Times New Roman"/>
                <w:b/>
                <w:bCs/>
                <w:sz w:val="24"/>
                <w:szCs w:val="24"/>
              </w:rPr>
            </w:pPr>
            <w:proofErr w:type="gramStart"/>
            <w:r w:rsidRPr="006320B2">
              <w:rPr>
                <w:rFonts w:ascii="幼圆" w:eastAsia="幼圆" w:hAnsi="宋体" w:cs="Times New Roman" w:hint="eastAsia"/>
                <w:b/>
                <w:bCs/>
                <w:sz w:val="24"/>
                <w:szCs w:val="24"/>
              </w:rPr>
              <w:t>绩</w:t>
            </w:r>
            <w:proofErr w:type="gramEnd"/>
          </w:p>
          <w:p w14:paraId="5EDD00C9" w14:textId="77777777" w:rsidR="006320B2" w:rsidRPr="006320B2" w:rsidRDefault="006320B2" w:rsidP="006320B2">
            <w:pPr>
              <w:widowControl/>
              <w:spacing w:line="320" w:lineRule="exact"/>
              <w:jc w:val="center"/>
              <w:rPr>
                <w:rFonts w:ascii="幼圆" w:eastAsia="幼圆" w:hAnsi="宋体" w:cs="Times New Roman"/>
                <w:b/>
                <w:bCs/>
                <w:sz w:val="24"/>
                <w:szCs w:val="24"/>
              </w:rPr>
            </w:pPr>
            <w:r w:rsidRPr="006320B2">
              <w:rPr>
                <w:rFonts w:ascii="幼圆" w:eastAsia="幼圆" w:hAnsi="宋体" w:cs="Times New Roman" w:hint="eastAsia"/>
                <w:b/>
                <w:bCs/>
                <w:sz w:val="24"/>
                <w:szCs w:val="24"/>
              </w:rPr>
              <w:t>评</w:t>
            </w:r>
          </w:p>
          <w:p w14:paraId="5F740AC4" w14:textId="77777777" w:rsidR="006320B2" w:rsidRPr="006320B2" w:rsidRDefault="006320B2" w:rsidP="006320B2">
            <w:pPr>
              <w:widowControl/>
              <w:spacing w:line="320" w:lineRule="exact"/>
              <w:jc w:val="center"/>
              <w:rPr>
                <w:rFonts w:ascii="幼圆" w:eastAsia="幼圆" w:hAnsi="宋体" w:cs="Times New Roman"/>
                <w:sz w:val="24"/>
                <w:szCs w:val="24"/>
              </w:rPr>
            </w:pPr>
            <w:r w:rsidRPr="006320B2">
              <w:rPr>
                <w:rFonts w:ascii="幼圆" w:eastAsia="幼圆" w:hAnsi="宋体" w:cs="Times New Roman" w:hint="eastAsia"/>
                <w:b/>
                <w:bCs/>
                <w:sz w:val="24"/>
                <w:szCs w:val="24"/>
              </w:rPr>
              <w:t>定</w:t>
            </w:r>
          </w:p>
        </w:tc>
        <w:tc>
          <w:tcPr>
            <w:tcW w:w="7920" w:type="dxa"/>
            <w:gridSpan w:val="6"/>
          </w:tcPr>
          <w:p w14:paraId="01CDE2B0" w14:textId="77777777" w:rsidR="006320B2" w:rsidRPr="006320B2" w:rsidRDefault="006320B2" w:rsidP="006320B2">
            <w:pPr>
              <w:widowControl/>
              <w:spacing w:line="320" w:lineRule="exact"/>
              <w:rPr>
                <w:rFonts w:ascii="幼圆" w:eastAsia="幼圆" w:hAnsi="宋体" w:cs="Times New Roman"/>
                <w:szCs w:val="21"/>
              </w:rPr>
            </w:pPr>
            <w:r w:rsidRPr="006320B2">
              <w:rPr>
                <w:rFonts w:ascii="幼圆" w:eastAsia="幼圆" w:hAnsi="宋体" w:cs="Times New Roman" w:hint="eastAsia"/>
                <w:b/>
                <w:sz w:val="24"/>
                <w:szCs w:val="24"/>
              </w:rPr>
              <w:t>评语</w:t>
            </w:r>
            <w:r w:rsidRPr="006320B2">
              <w:rPr>
                <w:rFonts w:ascii="幼圆" w:eastAsia="幼圆" w:hAnsi="宋体" w:cs="Times New Roman" w:hint="eastAsia"/>
                <w:sz w:val="24"/>
                <w:szCs w:val="24"/>
              </w:rPr>
              <w:t>:</w:t>
            </w:r>
            <w:r w:rsidRPr="006320B2">
              <w:rPr>
                <w:rFonts w:ascii="幼圆" w:eastAsia="幼圆" w:hAnsi="宋体" w:cs="Times New Roman" w:hint="eastAsia"/>
                <w:szCs w:val="21"/>
              </w:rPr>
              <w:t xml:space="preserve"> </w:t>
            </w:r>
          </w:p>
          <w:p w14:paraId="527E397A"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程序是否存在BUG？</w:t>
            </w:r>
          </w:p>
          <w:p w14:paraId="4F6FD85C"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编写过程中出现B</w:t>
            </w:r>
            <w:r w:rsidRPr="006320B2">
              <w:rPr>
                <w:rFonts w:ascii="幼圆" w:eastAsia="幼圆" w:hAnsi="宋体" w:cs="Times New Roman"/>
                <w:sz w:val="28"/>
                <w:szCs w:val="24"/>
              </w:rPr>
              <w:t>UG</w:t>
            </w:r>
            <w:r w:rsidRPr="006320B2">
              <w:rPr>
                <w:rFonts w:ascii="幼圆" w:eastAsia="幼圆" w:hAnsi="宋体" w:cs="Times New Roman" w:hint="eastAsia"/>
                <w:sz w:val="28"/>
                <w:szCs w:val="24"/>
              </w:rPr>
              <w:t>，修正后目前无B</w:t>
            </w:r>
            <w:r w:rsidRPr="006320B2">
              <w:rPr>
                <w:rFonts w:ascii="幼圆" w:eastAsia="幼圆" w:hAnsi="宋体" w:cs="Times New Roman"/>
                <w:sz w:val="28"/>
                <w:szCs w:val="24"/>
              </w:rPr>
              <w:t>UG</w:t>
            </w:r>
            <w:r w:rsidRPr="006320B2">
              <w:rPr>
                <w:rFonts w:ascii="幼圆" w:eastAsia="幼圆" w:hAnsi="宋体" w:cs="Times New Roman" w:hint="eastAsia"/>
                <w:sz w:val="28"/>
                <w:szCs w:val="24"/>
              </w:rPr>
              <w:t>。</w:t>
            </w:r>
          </w:p>
          <w:p w14:paraId="10CC2681" w14:textId="77777777" w:rsidR="006320B2" w:rsidRPr="006320B2" w:rsidRDefault="006320B2" w:rsidP="006320B2">
            <w:pPr>
              <w:widowControl/>
              <w:ind w:left="830"/>
              <w:rPr>
                <w:rFonts w:ascii="幼圆" w:eastAsia="幼圆" w:hAnsi="宋体" w:cs="Times New Roman"/>
                <w:sz w:val="28"/>
                <w:szCs w:val="24"/>
              </w:rPr>
            </w:pPr>
          </w:p>
          <w:p w14:paraId="02EDD79E"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20分钟后，发送效率性能情况？峰值？</w:t>
            </w:r>
          </w:p>
          <w:p w14:paraId="79757713"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详见性能测试表。</w:t>
            </w:r>
          </w:p>
          <w:p w14:paraId="2A661A54" w14:textId="77777777" w:rsidR="006320B2" w:rsidRPr="006320B2" w:rsidRDefault="006320B2" w:rsidP="006320B2">
            <w:pPr>
              <w:widowControl/>
              <w:rPr>
                <w:rFonts w:ascii="幼圆" w:eastAsia="幼圆" w:hAnsi="宋体" w:cs="Times New Roman"/>
                <w:sz w:val="28"/>
                <w:szCs w:val="24"/>
              </w:rPr>
            </w:pPr>
          </w:p>
          <w:p w14:paraId="2A0CCDD3"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性能表与实际测试性能是否相符？</w:t>
            </w:r>
          </w:p>
          <w:p w14:paraId="4840F22A"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相符。</w:t>
            </w:r>
          </w:p>
          <w:p w14:paraId="7E971F47" w14:textId="77777777" w:rsidR="006320B2" w:rsidRPr="006320B2" w:rsidRDefault="006320B2" w:rsidP="006320B2">
            <w:pPr>
              <w:widowControl/>
              <w:ind w:left="470"/>
              <w:rPr>
                <w:rFonts w:ascii="幼圆" w:eastAsia="幼圆" w:hAnsi="宋体" w:cs="Times New Roman"/>
                <w:sz w:val="28"/>
                <w:szCs w:val="24"/>
              </w:rPr>
            </w:pPr>
          </w:p>
          <w:p w14:paraId="0697E7D3"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程序中是否使用了合理的数据结构？如数据帧的设计？</w:t>
            </w:r>
          </w:p>
          <w:p w14:paraId="0CA5350A"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使用了。详见实验报告【实验设计】数据结构部分。</w:t>
            </w:r>
          </w:p>
          <w:p w14:paraId="38F07AA1" w14:textId="77777777" w:rsidR="006320B2" w:rsidRPr="006320B2" w:rsidRDefault="006320B2" w:rsidP="006320B2">
            <w:pPr>
              <w:widowControl/>
              <w:ind w:left="470"/>
              <w:rPr>
                <w:rFonts w:ascii="幼圆" w:eastAsia="幼圆" w:hAnsi="宋体" w:cs="Times New Roman"/>
                <w:sz w:val="28"/>
                <w:szCs w:val="24"/>
              </w:rPr>
            </w:pPr>
          </w:p>
          <w:p w14:paraId="7C9D3C97"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lastRenderedPageBreak/>
              <w:t>在数据帧头部中，是否使用了字节计数域？</w:t>
            </w:r>
          </w:p>
          <w:p w14:paraId="372A5F59" w14:textId="77777777" w:rsidR="006320B2" w:rsidRPr="006320B2" w:rsidRDefault="006320B2" w:rsidP="006320B2">
            <w:pPr>
              <w:widowControl/>
              <w:ind w:left="830"/>
              <w:rPr>
                <w:rFonts w:ascii="幼圆" w:eastAsia="幼圆" w:hAnsi="宋体" w:cs="Times New Roman"/>
                <w:sz w:val="28"/>
                <w:szCs w:val="24"/>
              </w:rPr>
            </w:pPr>
            <w:r w:rsidRPr="006320B2">
              <w:rPr>
                <w:rFonts w:ascii="幼圆" w:eastAsia="幼圆" w:hAnsi="宋体" w:cs="Times New Roman" w:hint="eastAsia"/>
                <w:sz w:val="28"/>
                <w:szCs w:val="24"/>
              </w:rPr>
              <w:t>并未使用。</w:t>
            </w:r>
          </w:p>
          <w:p w14:paraId="6F98A1C9" w14:textId="77777777" w:rsidR="006320B2" w:rsidRPr="006320B2" w:rsidRDefault="006320B2" w:rsidP="006320B2">
            <w:pPr>
              <w:widowControl/>
              <w:rPr>
                <w:rFonts w:ascii="幼圆" w:eastAsia="幼圆" w:hAnsi="宋体" w:cs="Times New Roman"/>
                <w:sz w:val="28"/>
                <w:szCs w:val="24"/>
              </w:rPr>
            </w:pPr>
          </w:p>
          <w:p w14:paraId="4D838EA9"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如何设定最大窗口？（写出公式和具体值）</w:t>
            </w:r>
          </w:p>
          <w:p w14:paraId="4B04BFF0" w14:textId="77777777" w:rsidR="006320B2" w:rsidRPr="006320B2" w:rsidRDefault="006320B2" w:rsidP="006320B2">
            <w:pPr>
              <w:ind w:firstLineChars="200" w:firstLine="560"/>
              <w:rPr>
                <w:rFonts w:ascii="幼圆" w:eastAsia="幼圆" w:hAnsi="宋体" w:cs="Times New Roman"/>
                <w:sz w:val="28"/>
                <w:szCs w:val="24"/>
              </w:rPr>
            </w:pPr>
            <w:r w:rsidRPr="006320B2">
              <w:rPr>
                <w:rFonts w:ascii="幼圆" w:eastAsia="幼圆" w:hAnsi="宋体" w:cs="Times New Roman"/>
                <w:sz w:val="28"/>
                <w:szCs w:val="24"/>
              </w:rPr>
              <w:t>NR_BUFS = ((MAX_SEQ + 1) / 2)</w:t>
            </w:r>
            <w:r w:rsidRPr="006320B2">
              <w:rPr>
                <w:rFonts w:ascii="幼圆" w:eastAsia="幼圆" w:hAnsi="宋体" w:cs="Times New Roman" w:hint="eastAsia"/>
                <w:sz w:val="28"/>
                <w:szCs w:val="24"/>
              </w:rPr>
              <w:t>，其中S</w:t>
            </w:r>
            <w:r w:rsidRPr="006320B2">
              <w:rPr>
                <w:rFonts w:ascii="幼圆" w:eastAsia="幼圆" w:hAnsi="宋体" w:cs="Times New Roman"/>
                <w:sz w:val="28"/>
                <w:szCs w:val="24"/>
              </w:rPr>
              <w:t>EQ</w:t>
            </w:r>
            <w:r w:rsidRPr="006320B2">
              <w:rPr>
                <w:rFonts w:ascii="幼圆" w:eastAsia="幼圆" w:hAnsi="宋体" w:cs="Times New Roman" w:hint="eastAsia"/>
                <w:sz w:val="28"/>
                <w:szCs w:val="24"/>
              </w:rPr>
              <w:t>用 5</w:t>
            </w:r>
            <w:r w:rsidRPr="006320B2">
              <w:rPr>
                <w:rFonts w:ascii="幼圆" w:eastAsia="幼圆" w:hAnsi="宋体" w:cs="Times New Roman"/>
                <w:sz w:val="28"/>
                <w:szCs w:val="24"/>
              </w:rPr>
              <w:t xml:space="preserve"> </w:t>
            </w:r>
            <w:r w:rsidRPr="006320B2">
              <w:rPr>
                <w:rFonts w:ascii="幼圆" w:eastAsia="幼圆" w:hAnsi="宋体" w:cs="Times New Roman" w:hint="eastAsia"/>
                <w:sz w:val="28"/>
                <w:szCs w:val="24"/>
              </w:rPr>
              <w:t>bit表示，因此</w:t>
            </w:r>
            <w:r w:rsidRPr="006320B2">
              <w:rPr>
                <w:rFonts w:ascii="幼圆" w:eastAsia="幼圆" w:hAnsi="宋体" w:cs="Times New Roman"/>
                <w:sz w:val="28"/>
                <w:szCs w:val="24"/>
              </w:rPr>
              <w:t xml:space="preserve">MAX_SEQ </w:t>
            </w:r>
            <w:r w:rsidRPr="006320B2">
              <w:rPr>
                <w:rFonts w:ascii="幼圆" w:eastAsia="幼圆" w:hAnsi="宋体" w:cs="Times New Roman" w:hint="eastAsia"/>
                <w:sz w:val="28"/>
                <w:szCs w:val="24"/>
              </w:rPr>
              <w:t>=</w:t>
            </w:r>
            <w:r w:rsidRPr="006320B2">
              <w:rPr>
                <w:rFonts w:ascii="幼圆" w:eastAsia="幼圆" w:hAnsi="宋体" w:cs="Times New Roman"/>
                <w:sz w:val="28"/>
                <w:szCs w:val="24"/>
              </w:rPr>
              <w:t xml:space="preserve"> (2^5) </w:t>
            </w:r>
            <w:r w:rsidRPr="006320B2">
              <w:rPr>
                <w:rFonts w:ascii="幼圆" w:eastAsia="幼圆" w:hAnsi="宋体" w:cs="Times New Roman"/>
                <w:sz w:val="28"/>
                <w:szCs w:val="24"/>
              </w:rPr>
              <w:t>–</w:t>
            </w:r>
            <w:r w:rsidRPr="006320B2">
              <w:rPr>
                <w:rFonts w:ascii="幼圆" w:eastAsia="幼圆" w:hAnsi="宋体" w:cs="Times New Roman"/>
                <w:sz w:val="28"/>
                <w:szCs w:val="24"/>
              </w:rPr>
              <w:t xml:space="preserve"> 1 = 31</w:t>
            </w:r>
            <w:r w:rsidRPr="006320B2">
              <w:rPr>
                <w:rFonts w:ascii="幼圆" w:eastAsia="幼圆" w:hAnsi="宋体" w:cs="Times New Roman" w:hint="eastAsia"/>
                <w:sz w:val="28"/>
                <w:szCs w:val="24"/>
              </w:rPr>
              <w:t>，因此选取NR_BUFS=16。</w:t>
            </w:r>
          </w:p>
          <w:p w14:paraId="10442C2A" w14:textId="77777777" w:rsidR="006320B2" w:rsidRPr="006320B2" w:rsidRDefault="006320B2" w:rsidP="006320B2">
            <w:pPr>
              <w:widowControl/>
              <w:rPr>
                <w:rFonts w:ascii="幼圆" w:eastAsia="幼圆" w:hAnsi="宋体" w:cs="Times New Roman"/>
                <w:sz w:val="28"/>
                <w:szCs w:val="24"/>
              </w:rPr>
            </w:pPr>
          </w:p>
          <w:p w14:paraId="225EEFCC"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如何设定超时重传时间？（给出计算公式）是否合理？</w:t>
            </w:r>
          </w:p>
          <w:p w14:paraId="2F2222DA" w14:textId="77777777" w:rsidR="006320B2" w:rsidRPr="006320B2" w:rsidRDefault="006320B2" w:rsidP="006320B2">
            <w:pPr>
              <w:ind w:firstLineChars="200" w:firstLine="560"/>
              <w:rPr>
                <w:rFonts w:ascii="幼圆" w:eastAsia="幼圆" w:hAnsi="宋体" w:cs="Times New Roman"/>
                <w:sz w:val="28"/>
                <w:szCs w:val="24"/>
              </w:rPr>
            </w:pP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和</w:t>
            </w:r>
            <w:proofErr w:type="spellStart"/>
            <w:r w:rsidRPr="006320B2">
              <w:rPr>
                <w:rFonts w:ascii="幼圆" w:eastAsia="幼圆" w:hAnsi="宋体" w:cs="Times New Roman" w:hint="eastAsia"/>
                <w:sz w:val="28"/>
                <w:szCs w:val="24"/>
              </w:rPr>
              <w:t>data_timer</w:t>
            </w:r>
            <w:proofErr w:type="spellEnd"/>
            <w:r w:rsidRPr="006320B2">
              <w:rPr>
                <w:rFonts w:ascii="幼圆" w:eastAsia="幼圆" w:hAnsi="宋体" w:cs="Times New Roman" w:hint="eastAsia"/>
                <w:sz w:val="28"/>
                <w:szCs w:val="24"/>
              </w:rPr>
              <w:t>的选取要综合考虑，</w:t>
            </w: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要远小于</w:t>
            </w:r>
            <w:proofErr w:type="spellStart"/>
            <w:r w:rsidRPr="006320B2">
              <w:rPr>
                <w:rFonts w:ascii="幼圆" w:eastAsia="幼圆" w:hAnsi="宋体" w:cs="Times New Roman" w:hint="eastAsia"/>
                <w:sz w:val="28"/>
                <w:szCs w:val="24"/>
              </w:rPr>
              <w:t>data_timer</w:t>
            </w:r>
            <w:proofErr w:type="spellEnd"/>
            <w:r w:rsidRPr="006320B2">
              <w:rPr>
                <w:rFonts w:ascii="幼圆" w:eastAsia="幼圆" w:hAnsi="宋体" w:cs="Times New Roman" w:hint="eastAsia"/>
                <w:sz w:val="28"/>
                <w:szCs w:val="24"/>
              </w:rPr>
              <w:t>，NR_BUFS保持不变。</w:t>
            </w:r>
          </w:p>
          <w:p w14:paraId="4B9FD272" w14:textId="77777777" w:rsidR="006320B2" w:rsidRPr="006320B2" w:rsidRDefault="006320B2" w:rsidP="006320B2">
            <w:pPr>
              <w:ind w:firstLineChars="200" w:firstLine="560"/>
              <w:rPr>
                <w:rFonts w:ascii="幼圆" w:eastAsia="幼圆" w:hAnsi="宋体" w:cs="Times New Roman"/>
                <w:sz w:val="28"/>
                <w:szCs w:val="24"/>
              </w:rPr>
            </w:pPr>
            <w:r w:rsidRPr="006320B2">
              <w:rPr>
                <w:rFonts w:ascii="幼圆" w:eastAsia="幼圆" w:hAnsi="宋体" w:cs="Times New Roman" w:hint="eastAsia"/>
                <w:sz w:val="28"/>
                <w:szCs w:val="24"/>
              </w:rPr>
              <w:t>最终选取</w:t>
            </w: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=280,data_timer=5000</w:t>
            </w:r>
          </w:p>
          <w:p w14:paraId="4D5943AB" w14:textId="77777777" w:rsidR="006320B2" w:rsidRPr="006320B2" w:rsidRDefault="006320B2" w:rsidP="006320B2">
            <w:pPr>
              <w:widowControl/>
              <w:rPr>
                <w:rFonts w:ascii="幼圆" w:eastAsia="幼圆" w:hAnsi="宋体" w:cs="Times New Roman"/>
                <w:sz w:val="28"/>
                <w:szCs w:val="24"/>
              </w:rPr>
            </w:pPr>
          </w:p>
          <w:p w14:paraId="7485D24E"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如何设定ACK超时时间？（给出公式）</w:t>
            </w:r>
          </w:p>
          <w:p w14:paraId="4CE1FCB6" w14:textId="77777777" w:rsidR="006320B2" w:rsidRPr="006320B2" w:rsidRDefault="006320B2" w:rsidP="006320B2">
            <w:pPr>
              <w:ind w:firstLineChars="200" w:firstLine="560"/>
              <w:rPr>
                <w:rFonts w:ascii="幼圆" w:eastAsia="幼圆" w:hAnsi="宋体" w:cs="Times New Roman"/>
                <w:sz w:val="28"/>
                <w:szCs w:val="24"/>
              </w:rPr>
            </w:pP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和</w:t>
            </w:r>
            <w:proofErr w:type="spellStart"/>
            <w:r w:rsidRPr="006320B2">
              <w:rPr>
                <w:rFonts w:ascii="幼圆" w:eastAsia="幼圆" w:hAnsi="宋体" w:cs="Times New Roman" w:hint="eastAsia"/>
                <w:sz w:val="28"/>
                <w:szCs w:val="24"/>
              </w:rPr>
              <w:t>data_timer</w:t>
            </w:r>
            <w:proofErr w:type="spellEnd"/>
            <w:r w:rsidRPr="006320B2">
              <w:rPr>
                <w:rFonts w:ascii="幼圆" w:eastAsia="幼圆" w:hAnsi="宋体" w:cs="Times New Roman" w:hint="eastAsia"/>
                <w:sz w:val="28"/>
                <w:szCs w:val="24"/>
              </w:rPr>
              <w:t>的选取要综合考虑，</w:t>
            </w: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要远小于</w:t>
            </w:r>
            <w:proofErr w:type="spellStart"/>
            <w:r w:rsidRPr="006320B2">
              <w:rPr>
                <w:rFonts w:ascii="幼圆" w:eastAsia="幼圆" w:hAnsi="宋体" w:cs="Times New Roman" w:hint="eastAsia"/>
                <w:sz w:val="28"/>
                <w:szCs w:val="24"/>
              </w:rPr>
              <w:t>data_timer</w:t>
            </w:r>
            <w:proofErr w:type="spellEnd"/>
            <w:r w:rsidRPr="006320B2">
              <w:rPr>
                <w:rFonts w:ascii="幼圆" w:eastAsia="幼圆" w:hAnsi="宋体" w:cs="Times New Roman" w:hint="eastAsia"/>
                <w:sz w:val="28"/>
                <w:szCs w:val="24"/>
              </w:rPr>
              <w:t>，NR_BUFS保持不变。</w:t>
            </w:r>
          </w:p>
          <w:p w14:paraId="14A8AE0F" w14:textId="77777777" w:rsidR="006320B2" w:rsidRPr="006320B2" w:rsidRDefault="006320B2" w:rsidP="006320B2">
            <w:pPr>
              <w:ind w:firstLineChars="200" w:firstLine="560"/>
              <w:rPr>
                <w:rFonts w:ascii="幼圆" w:eastAsia="幼圆" w:hAnsi="宋体" w:cs="Times New Roman"/>
                <w:sz w:val="28"/>
                <w:szCs w:val="24"/>
              </w:rPr>
            </w:pPr>
            <w:r w:rsidRPr="006320B2">
              <w:rPr>
                <w:rFonts w:ascii="幼圆" w:eastAsia="幼圆" w:hAnsi="宋体" w:cs="Times New Roman" w:hint="eastAsia"/>
                <w:sz w:val="28"/>
                <w:szCs w:val="24"/>
              </w:rPr>
              <w:t>最终选取</w:t>
            </w:r>
            <w:proofErr w:type="spellStart"/>
            <w:r w:rsidRPr="006320B2">
              <w:rPr>
                <w:rFonts w:ascii="幼圆" w:eastAsia="幼圆" w:hAnsi="宋体" w:cs="Times New Roman" w:hint="eastAsia"/>
                <w:sz w:val="28"/>
                <w:szCs w:val="24"/>
              </w:rPr>
              <w:t>ack_timer</w:t>
            </w:r>
            <w:proofErr w:type="spellEnd"/>
            <w:r w:rsidRPr="006320B2">
              <w:rPr>
                <w:rFonts w:ascii="幼圆" w:eastAsia="幼圆" w:hAnsi="宋体" w:cs="Times New Roman" w:hint="eastAsia"/>
                <w:sz w:val="28"/>
                <w:szCs w:val="24"/>
              </w:rPr>
              <w:t>=280,data_timer=5000</w:t>
            </w:r>
          </w:p>
          <w:p w14:paraId="262A240E" w14:textId="77777777" w:rsidR="006320B2" w:rsidRPr="006320B2" w:rsidRDefault="006320B2" w:rsidP="006320B2">
            <w:pPr>
              <w:widowControl/>
              <w:rPr>
                <w:rFonts w:ascii="幼圆" w:eastAsia="幼圆" w:hAnsi="宋体" w:cs="Times New Roman"/>
                <w:sz w:val="28"/>
                <w:szCs w:val="24"/>
              </w:rPr>
            </w:pPr>
          </w:p>
          <w:p w14:paraId="39B6062D"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程序的书写风格是否符合实验报告的要求？</w:t>
            </w:r>
          </w:p>
          <w:p w14:paraId="1717C511" w14:textId="77777777" w:rsidR="006320B2" w:rsidRPr="006320B2" w:rsidRDefault="006320B2" w:rsidP="006320B2">
            <w:pPr>
              <w:widowControl/>
              <w:ind w:left="470"/>
              <w:rPr>
                <w:rFonts w:ascii="幼圆" w:eastAsia="幼圆" w:hAnsi="宋体" w:cs="Times New Roman"/>
                <w:sz w:val="28"/>
                <w:szCs w:val="24"/>
              </w:rPr>
            </w:pPr>
            <w:r w:rsidRPr="006320B2">
              <w:rPr>
                <w:rFonts w:ascii="幼圆" w:eastAsia="幼圆" w:hAnsi="宋体" w:cs="Times New Roman" w:hint="eastAsia"/>
                <w:sz w:val="28"/>
                <w:szCs w:val="24"/>
              </w:rPr>
              <w:t>符合。</w:t>
            </w:r>
          </w:p>
          <w:p w14:paraId="05EFD30E" w14:textId="77777777" w:rsidR="006320B2" w:rsidRPr="006320B2" w:rsidRDefault="006320B2" w:rsidP="006320B2">
            <w:pPr>
              <w:widowControl/>
              <w:ind w:left="470"/>
              <w:rPr>
                <w:rFonts w:ascii="幼圆" w:eastAsia="幼圆" w:hAnsi="宋体" w:cs="Times New Roman"/>
                <w:sz w:val="28"/>
                <w:szCs w:val="24"/>
              </w:rPr>
            </w:pPr>
          </w:p>
          <w:p w14:paraId="5C806433" w14:textId="77777777" w:rsidR="006320B2" w:rsidRPr="006320B2" w:rsidRDefault="006320B2" w:rsidP="006320B2">
            <w:pPr>
              <w:widowControl/>
              <w:numPr>
                <w:ilvl w:val="0"/>
                <w:numId w:val="12"/>
              </w:numPr>
              <w:rPr>
                <w:rFonts w:ascii="幼圆" w:eastAsia="幼圆" w:hAnsi="宋体" w:cs="Times New Roman"/>
                <w:sz w:val="28"/>
                <w:szCs w:val="24"/>
              </w:rPr>
            </w:pPr>
            <w:r w:rsidRPr="006320B2">
              <w:rPr>
                <w:rFonts w:ascii="幼圆" w:eastAsia="幼圆" w:hAnsi="宋体" w:cs="Times New Roman" w:hint="eastAsia"/>
                <w:sz w:val="28"/>
                <w:szCs w:val="24"/>
              </w:rPr>
              <w:t xml:space="preserve">实验分工是否合理？ </w:t>
            </w:r>
          </w:p>
          <w:p w14:paraId="4490E77F" w14:textId="77777777" w:rsidR="006320B2" w:rsidRPr="006320B2" w:rsidRDefault="006320B2" w:rsidP="006320B2">
            <w:pPr>
              <w:widowControl/>
              <w:ind w:firstLineChars="196" w:firstLine="549"/>
              <w:rPr>
                <w:rFonts w:ascii="幼圆" w:eastAsia="幼圆" w:hAnsi="宋体" w:cs="Times New Roman"/>
                <w:sz w:val="24"/>
                <w:szCs w:val="24"/>
              </w:rPr>
            </w:pPr>
            <w:r w:rsidRPr="006320B2">
              <w:rPr>
                <w:rFonts w:ascii="幼圆" w:eastAsia="幼圆" w:hAnsi="宋体" w:cs="Times New Roman" w:hint="eastAsia"/>
                <w:sz w:val="28"/>
                <w:szCs w:val="24"/>
              </w:rPr>
              <w:t>单人完成。</w:t>
            </w:r>
          </w:p>
        </w:tc>
      </w:tr>
    </w:tbl>
    <w:sdt>
      <w:sdtPr>
        <w:rPr>
          <w:rFonts w:asciiTheme="minorHAnsi" w:eastAsiaTheme="minorEastAsia" w:hAnsiTheme="minorHAnsi" w:cs="Times New Roman"/>
          <w:color w:val="auto"/>
          <w:sz w:val="22"/>
          <w:szCs w:val="22"/>
          <w:lang w:val="zh-CN"/>
        </w:rPr>
        <w:id w:val="-18396812"/>
        <w:docPartObj>
          <w:docPartGallery w:val="Table of Contents"/>
          <w:docPartUnique/>
        </w:docPartObj>
      </w:sdtPr>
      <w:sdtEndPr/>
      <w:sdtContent>
        <w:p w14:paraId="263A2A39" w14:textId="3D32BEBB" w:rsidR="006320B2" w:rsidRDefault="006320B2" w:rsidP="006320B2">
          <w:pPr>
            <w:pStyle w:val="TOC"/>
            <w:jc w:val="center"/>
          </w:pPr>
          <w:r>
            <w:rPr>
              <w:lang w:val="zh-CN"/>
            </w:rPr>
            <w:t>目录</w:t>
          </w:r>
        </w:p>
        <w:p w14:paraId="207294DD" w14:textId="68522F73" w:rsidR="006320B2" w:rsidRDefault="006320B2">
          <w:pPr>
            <w:pStyle w:val="TOC1"/>
          </w:pPr>
          <w:r>
            <w:rPr>
              <w:rFonts w:hint="eastAsia"/>
              <w:b/>
              <w:bCs/>
            </w:rPr>
            <w:t>实验报告封面</w:t>
          </w:r>
          <w:r>
            <w:ptab w:relativeTo="margin" w:alignment="right" w:leader="dot"/>
          </w:r>
          <w:r>
            <w:rPr>
              <w:b/>
              <w:bCs/>
              <w:lang w:val="zh-CN"/>
            </w:rPr>
            <w:t>1</w:t>
          </w:r>
        </w:p>
        <w:p w14:paraId="2E894F48" w14:textId="77777777" w:rsidR="006320B2" w:rsidRDefault="006320B2" w:rsidP="006320B2">
          <w:pPr>
            <w:pStyle w:val="TOC1"/>
            <w:rPr>
              <w:b/>
              <w:bCs/>
              <w:lang w:val="zh-CN"/>
            </w:rPr>
          </w:pPr>
          <w:r>
            <w:rPr>
              <w:rFonts w:hint="eastAsia"/>
              <w:b/>
              <w:bCs/>
            </w:rPr>
            <w:t>实验报告评分表</w:t>
          </w:r>
          <w:r>
            <w:ptab w:relativeTo="margin" w:alignment="right" w:leader="dot"/>
          </w:r>
          <w:r>
            <w:rPr>
              <w:b/>
              <w:bCs/>
              <w:lang w:val="zh-CN"/>
            </w:rPr>
            <w:t>2</w:t>
          </w:r>
        </w:p>
        <w:p w14:paraId="1AB146B2" w14:textId="775AFBF4" w:rsidR="006320B2" w:rsidRPr="006320B2" w:rsidRDefault="006320B2" w:rsidP="006320B2">
          <w:pPr>
            <w:pStyle w:val="TOC1"/>
          </w:pPr>
          <w:r>
            <w:rPr>
              <w:rFonts w:hint="eastAsia"/>
              <w:b/>
              <w:bCs/>
            </w:rPr>
            <w:t>实验报告正文</w:t>
          </w:r>
          <w:r>
            <w:ptab w:relativeTo="margin" w:alignment="right" w:leader="dot"/>
          </w:r>
          <w:r>
            <w:rPr>
              <w:b/>
              <w:bCs/>
              <w:lang w:val="zh-CN"/>
            </w:rPr>
            <w:t>5</w:t>
          </w:r>
        </w:p>
      </w:sdtContent>
    </w:sdt>
    <w:p w14:paraId="12C51BD2" w14:textId="57C47116" w:rsidR="006320B2" w:rsidRDefault="006320B2" w:rsidP="00183FB0">
      <w:pPr>
        <w:rPr>
          <w:rFonts w:ascii="Times New Roman" w:eastAsia="宋体" w:hAnsi="Times New Roman" w:cs="Times New Roman"/>
          <w:b/>
          <w:sz w:val="28"/>
          <w:szCs w:val="28"/>
        </w:rPr>
      </w:pPr>
    </w:p>
    <w:p w14:paraId="2633456A" w14:textId="77777777" w:rsidR="006320B2" w:rsidRDefault="006320B2">
      <w:pPr>
        <w:widowControl/>
        <w:jc w:val="left"/>
        <w:rPr>
          <w:rFonts w:ascii="Times New Roman" w:eastAsia="宋体" w:hAnsi="Times New Roman" w:cs="Times New Roman"/>
          <w:b/>
          <w:sz w:val="28"/>
          <w:szCs w:val="28"/>
        </w:rPr>
      </w:pPr>
      <w:r>
        <w:rPr>
          <w:rFonts w:ascii="Times New Roman" w:eastAsia="宋体" w:hAnsi="Times New Roman" w:cs="Times New Roman"/>
          <w:b/>
          <w:sz w:val="28"/>
          <w:szCs w:val="28"/>
        </w:rPr>
        <w:br w:type="page"/>
      </w:r>
    </w:p>
    <w:p w14:paraId="76639F1E" w14:textId="77777777" w:rsidR="00183FB0" w:rsidRPr="006320B2" w:rsidRDefault="00183FB0" w:rsidP="00183FB0">
      <w:pPr>
        <w:rPr>
          <w:rFonts w:ascii="Times New Roman" w:eastAsia="宋体" w:hAnsi="Times New Roman" w:cs="Times New Roman"/>
          <w:b/>
          <w:sz w:val="28"/>
          <w:szCs w:val="28"/>
        </w:rPr>
      </w:pPr>
    </w:p>
    <w:p w14:paraId="2EC8F380" w14:textId="77777777" w:rsidR="00183FB0" w:rsidRPr="000B4C13" w:rsidRDefault="00183FB0" w:rsidP="00183FB0">
      <w:pPr>
        <w:rPr>
          <w:rFonts w:ascii="Times New Roman" w:eastAsia="宋体" w:hAnsi="Times New Roman" w:cs="Times New Roman"/>
          <w:b/>
          <w:sz w:val="28"/>
          <w:szCs w:val="28"/>
        </w:rPr>
      </w:pPr>
    </w:p>
    <w:p w14:paraId="6E322F6B" w14:textId="77777777" w:rsidR="00183FB0" w:rsidRPr="000B4C13" w:rsidRDefault="00183FB0" w:rsidP="00183FB0">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31885FD0" wp14:editId="57D085C7">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1652055F" w14:textId="77777777" w:rsidR="00AD3DAE" w:rsidRPr="00AD3DAE" w:rsidRDefault="00AD3DAE" w:rsidP="00AD3DAE">
      <w:pPr>
        <w:jc w:val="center"/>
        <w:rPr>
          <w:rFonts w:ascii="黑体" w:eastAsia="黑体" w:hAnsi="Times New Roman" w:cs="Times New Roman"/>
          <w:b/>
          <w:sz w:val="64"/>
          <w:szCs w:val="52"/>
        </w:rPr>
      </w:pPr>
      <w:r w:rsidRPr="00AD3DAE">
        <w:rPr>
          <w:rFonts w:ascii="黑体" w:eastAsia="黑体" w:hAnsi="Times New Roman" w:cs="Times New Roman" w:hint="eastAsia"/>
          <w:b/>
          <w:sz w:val="64"/>
          <w:szCs w:val="52"/>
        </w:rPr>
        <w:t>计算机网络实验报告</w:t>
      </w:r>
    </w:p>
    <w:p w14:paraId="63A4DDC2" w14:textId="77777777" w:rsidR="00183FB0" w:rsidRPr="000B4C13" w:rsidRDefault="00183FB0" w:rsidP="00183FB0">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75A90D9D" wp14:editId="717C3692">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46DC49EC" w14:textId="77777777" w:rsidR="00183FB0" w:rsidRPr="000B4C13" w:rsidRDefault="00183FB0" w:rsidP="00183FB0">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0C0CB289" w14:textId="77777777" w:rsidR="00183FB0" w:rsidRPr="000B4C13" w:rsidRDefault="00183FB0" w:rsidP="00183FB0">
      <w:pPr>
        <w:rPr>
          <w:rFonts w:ascii="Times New Roman" w:eastAsia="宋体" w:hAnsi="Times New Roman" w:cs="Times New Roman"/>
          <w:szCs w:val="24"/>
        </w:rPr>
      </w:pPr>
    </w:p>
    <w:p w14:paraId="5E29F667" w14:textId="77777777" w:rsidR="00183FB0" w:rsidRPr="000B4C13" w:rsidRDefault="00183FB0" w:rsidP="00AD3DAE">
      <w:pPr>
        <w:ind w:firstLineChars="600" w:firstLine="2168"/>
        <w:rPr>
          <w:rFonts w:ascii="Times New Roman" w:eastAsia="宋体" w:hAnsi="Times New Roman" w:cs="Times New Roman"/>
          <w:szCs w:val="24"/>
        </w:rPr>
      </w:pPr>
      <w:r w:rsidRPr="000B4C13">
        <w:rPr>
          <w:rFonts w:ascii="Times New Roman" w:eastAsia="宋体" w:hAnsi="Times New Roman" w:cs="Times New Roman" w:hint="eastAsia"/>
          <w:b/>
          <w:sz w:val="36"/>
          <w:szCs w:val="32"/>
        </w:rPr>
        <w:t>题目：</w:t>
      </w:r>
      <w:r w:rsidR="00AD3DAE">
        <w:rPr>
          <w:rFonts w:ascii="Times New Roman" w:eastAsia="宋体" w:hAnsi="Times New Roman" w:cs="Times New Roman" w:hint="eastAsia"/>
          <w:b/>
          <w:sz w:val="36"/>
          <w:szCs w:val="32"/>
          <w:u w:val="single"/>
        </w:rPr>
        <w:t>选择重传协议</w:t>
      </w:r>
    </w:p>
    <w:p w14:paraId="0ADEB5F2" w14:textId="77777777" w:rsidR="00183FB0" w:rsidRDefault="00183FB0" w:rsidP="00183FB0">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2018211318</w:t>
      </w:r>
      <w:r>
        <w:rPr>
          <w:rFonts w:ascii="Times New Roman" w:eastAsia="宋体" w:hAnsi="Times New Roman" w:cs="Times New Roman" w:hint="eastAsia"/>
          <w:b/>
          <w:sz w:val="28"/>
          <w:szCs w:val="28"/>
          <w:u w:val="single"/>
        </w:rPr>
        <w:t>班</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w:t>
      </w:r>
    </w:p>
    <w:p w14:paraId="1CF6C74E"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号：</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b/>
          <w:sz w:val="28"/>
          <w:szCs w:val="28"/>
          <w:u w:val="single"/>
        </w:rPr>
        <w:t>2018210074_____</w:t>
      </w:r>
    </w:p>
    <w:p w14:paraId="4248AC44"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姓</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名：</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熊宇</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__________</w:t>
      </w:r>
    </w:p>
    <w:p w14:paraId="790577A1" w14:textId="77777777" w:rsidR="00183FB0" w:rsidRPr="000B4C13" w:rsidRDefault="00183FB0" w:rsidP="00183FB0">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计算机学院</w:t>
      </w:r>
      <w:r>
        <w:rPr>
          <w:rFonts w:ascii="Times New Roman" w:eastAsia="宋体" w:hAnsi="Times New Roman" w:cs="Times New Roman" w:hint="eastAsia"/>
          <w:b/>
          <w:sz w:val="28"/>
          <w:szCs w:val="28"/>
          <w:u w:val="single"/>
        </w:rPr>
        <w:t>_</w:t>
      </w:r>
      <w:r>
        <w:rPr>
          <w:rFonts w:ascii="Times New Roman" w:eastAsia="宋体" w:hAnsi="Times New Roman" w:cs="Times New Roman"/>
          <w:b/>
          <w:sz w:val="28"/>
          <w:szCs w:val="28"/>
          <w:u w:val="single"/>
        </w:rPr>
        <w:t>____</w:t>
      </w:r>
    </w:p>
    <w:p w14:paraId="61CB4DE7" w14:textId="77777777" w:rsidR="00183FB0" w:rsidRPr="00183FB0" w:rsidRDefault="00183FB0" w:rsidP="00183FB0">
      <w:pPr>
        <w:ind w:firstLineChars="756" w:firstLine="2125"/>
        <w:rPr>
          <w:rFonts w:ascii="Times New Roman" w:eastAsia="宋体" w:hAnsi="Times New Roman" w:cs="Times New Roman"/>
          <w:b/>
          <w:sz w:val="28"/>
          <w:szCs w:val="28"/>
          <w:u w:val="single"/>
        </w:rPr>
      </w:pPr>
    </w:p>
    <w:p w14:paraId="4F787ED8" w14:textId="77777777" w:rsidR="00183FB0" w:rsidRPr="000B4C13" w:rsidRDefault="00183FB0" w:rsidP="00183FB0">
      <w:pPr>
        <w:ind w:firstLineChars="890" w:firstLine="2502"/>
        <w:rPr>
          <w:rFonts w:ascii="Times New Roman" w:eastAsia="宋体" w:hAnsi="Times New Roman" w:cs="Times New Roman"/>
          <w:b/>
          <w:sz w:val="28"/>
          <w:szCs w:val="28"/>
          <w:u w:val="single"/>
        </w:rPr>
      </w:pPr>
    </w:p>
    <w:p w14:paraId="5CA6FBD5" w14:textId="77777777" w:rsidR="00183FB0" w:rsidRPr="000B4C13" w:rsidRDefault="00183FB0" w:rsidP="00183FB0">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0</w:t>
      </w:r>
      <w:r w:rsidR="00AD3DAE">
        <w:rPr>
          <w:rFonts w:ascii="Times New Roman" w:eastAsia="宋体" w:hAnsi="Times New Roman" w:cs="Times New Roman"/>
          <w:b/>
          <w:sz w:val="28"/>
          <w:szCs w:val="28"/>
        </w:rPr>
        <w:t>20</w:t>
      </w:r>
      <w:r w:rsidRPr="000B4C13">
        <w:rPr>
          <w:rFonts w:ascii="Times New Roman" w:eastAsia="宋体" w:hAnsi="Times New Roman" w:cs="Times New Roman" w:hint="eastAsia"/>
          <w:b/>
          <w:sz w:val="28"/>
          <w:szCs w:val="28"/>
        </w:rPr>
        <w:t>年</w:t>
      </w:r>
      <w:r w:rsidRPr="000B4C13">
        <w:rPr>
          <w:rFonts w:ascii="Times New Roman" w:eastAsia="宋体" w:hAnsi="Times New Roman" w:cs="Times New Roman" w:hint="eastAsia"/>
          <w:b/>
          <w:sz w:val="28"/>
          <w:szCs w:val="28"/>
        </w:rPr>
        <w:t xml:space="preserve"> </w:t>
      </w:r>
      <w:r w:rsidR="00AD3DAE">
        <w:rPr>
          <w:rFonts w:ascii="Times New Roman" w:eastAsia="宋体" w:hAnsi="Times New Roman" w:cs="Times New Roman"/>
          <w:b/>
          <w:sz w:val="28"/>
          <w:szCs w:val="28"/>
        </w:rPr>
        <w:t>5</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月</w:t>
      </w:r>
      <w:r w:rsidRPr="000B4C13">
        <w:rPr>
          <w:rFonts w:ascii="Times New Roman" w:eastAsia="宋体" w:hAnsi="Times New Roman" w:cs="Times New Roman" w:hint="eastAsia"/>
          <w:b/>
          <w:sz w:val="28"/>
          <w:szCs w:val="28"/>
        </w:rPr>
        <w:t xml:space="preserve"> </w:t>
      </w:r>
      <w:r w:rsidR="00AD3DAE">
        <w:rPr>
          <w:rFonts w:ascii="Times New Roman" w:eastAsia="宋体" w:hAnsi="Times New Roman" w:cs="Times New Roman"/>
          <w:b/>
          <w:sz w:val="28"/>
          <w:szCs w:val="28"/>
        </w:rPr>
        <w:t>4</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日</w:t>
      </w:r>
    </w:p>
    <w:p w14:paraId="6F8FE582" w14:textId="6B972BE5" w:rsidR="00C10CF4" w:rsidRDefault="00C10CF4">
      <w:pPr>
        <w:rPr>
          <w:rFonts w:ascii="宋体" w:eastAsia="宋体" w:hAnsi="宋体"/>
          <w:b/>
          <w:bCs/>
          <w:sz w:val="32"/>
          <w:szCs w:val="32"/>
        </w:rPr>
      </w:pPr>
    </w:p>
    <w:p w14:paraId="217BD7E5" w14:textId="77777777" w:rsidR="004F53EB" w:rsidRDefault="004F53EB">
      <w:pPr>
        <w:rPr>
          <w:rFonts w:ascii="宋体" w:eastAsia="宋体" w:hAnsi="宋体"/>
          <w:b/>
          <w:bCs/>
          <w:sz w:val="32"/>
          <w:szCs w:val="32"/>
        </w:rPr>
      </w:pPr>
    </w:p>
    <w:p w14:paraId="7E649473" w14:textId="77777777" w:rsidR="00AD3DAE" w:rsidRPr="00AD3DAE" w:rsidRDefault="00AD3DAE" w:rsidP="00AD3DAE">
      <w:pPr>
        <w:jc w:val="center"/>
        <w:rPr>
          <w:rFonts w:ascii="Times New Roman" w:eastAsia="宋体" w:hAnsi="Times New Roman" w:cs="Times New Roman"/>
          <w:b/>
          <w:bCs/>
          <w:sz w:val="32"/>
          <w:szCs w:val="20"/>
        </w:rPr>
      </w:pPr>
      <w:r w:rsidRPr="00AD3DAE">
        <w:rPr>
          <w:rFonts w:ascii="Times New Roman" w:eastAsia="宋体" w:hAnsi="Times New Roman" w:cs="Times New Roman" w:hint="eastAsia"/>
          <w:b/>
          <w:bCs/>
          <w:sz w:val="32"/>
          <w:szCs w:val="20"/>
        </w:rPr>
        <w:lastRenderedPageBreak/>
        <w:t>实验报告</w:t>
      </w:r>
    </w:p>
    <w:p w14:paraId="739FF317" w14:textId="77777777" w:rsidR="00AD3DAE" w:rsidRPr="00AD3DAE" w:rsidRDefault="00AD3DAE" w:rsidP="00AD3DAE">
      <w:pPr>
        <w:rPr>
          <w:rFonts w:ascii="Times New Roman" w:eastAsia="宋体" w:hAnsi="Times New Roman" w:cs="Times New Roman"/>
          <w:b/>
          <w:bCs/>
          <w:sz w:val="28"/>
          <w:szCs w:val="20"/>
        </w:rPr>
      </w:pPr>
      <w:proofErr w:type="gramStart"/>
      <w:r w:rsidRPr="00AD3DAE">
        <w:rPr>
          <w:rFonts w:ascii="Times New Roman" w:eastAsia="宋体" w:hAnsi="Times New Roman" w:cs="Times New Roman" w:hint="eastAsia"/>
          <w:b/>
          <w:bCs/>
          <w:sz w:val="28"/>
          <w:szCs w:val="20"/>
        </w:rPr>
        <w:t>一</w:t>
      </w:r>
      <w:proofErr w:type="gramEnd"/>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w:t>
      </w:r>
      <w:r>
        <w:rPr>
          <w:rFonts w:ascii="Times New Roman" w:eastAsia="宋体" w:hAnsi="Times New Roman" w:cs="Times New Roman" w:hint="eastAsia"/>
          <w:b/>
          <w:bCs/>
          <w:sz w:val="28"/>
          <w:szCs w:val="20"/>
        </w:rPr>
        <w:t>内容和实验</w:t>
      </w:r>
      <w:r w:rsidRPr="00AD3DAE">
        <w:rPr>
          <w:rFonts w:ascii="Times New Roman" w:eastAsia="宋体" w:hAnsi="Times New Roman" w:cs="Times New Roman" w:hint="eastAsia"/>
          <w:b/>
          <w:bCs/>
          <w:sz w:val="28"/>
          <w:szCs w:val="20"/>
        </w:rPr>
        <w:t>目的</w:t>
      </w:r>
    </w:p>
    <w:p w14:paraId="2120FFB7" w14:textId="77777777" w:rsidR="00E8569E" w:rsidRDefault="00E8569E" w:rsidP="00AD3DAE">
      <w:pPr>
        <w:autoSpaceDE w:val="0"/>
        <w:autoSpaceDN w:val="0"/>
        <w:ind w:firstLine="420"/>
        <w:rPr>
          <w:rFonts w:ascii="宋体" w:eastAsia="宋体" w:hAnsi="宋体" w:cs="Times New Roman"/>
          <w:szCs w:val="20"/>
        </w:rPr>
      </w:pPr>
    </w:p>
    <w:p w14:paraId="5A3DA82C" w14:textId="28716449" w:rsidR="00AD3DAE" w:rsidRDefault="00AD3DAE" w:rsidP="00AD3DAE">
      <w:pPr>
        <w:autoSpaceDE w:val="0"/>
        <w:autoSpaceDN w:val="0"/>
        <w:ind w:firstLine="420"/>
        <w:rPr>
          <w:rFonts w:ascii="宋体" w:eastAsia="宋体" w:hAnsi="宋体" w:cs="Times New Roman"/>
          <w:szCs w:val="20"/>
        </w:rPr>
      </w:pPr>
      <w:r w:rsidRPr="00AD3DAE">
        <w:rPr>
          <w:rFonts w:ascii="宋体" w:eastAsia="宋体" w:hAnsi="宋体" w:cs="Times New Roman" w:hint="eastAsia"/>
          <w:szCs w:val="20"/>
        </w:rPr>
        <w:t>利用所学数据链路层原理，自己设计一个滑动窗口协议，在仿真环境下编程实现有噪音信道环境下两站点之间无差错双工通信。信道模型为</w:t>
      </w:r>
      <w:r w:rsidRPr="00AD3DAE">
        <w:rPr>
          <w:rFonts w:ascii="宋体" w:eastAsia="宋体" w:hAnsi="宋体" w:cs="Times New Roman"/>
          <w:szCs w:val="20"/>
        </w:rPr>
        <w:t xml:space="preserve"> 8000bps 全双工卫星信道，信道传播时延 270 毫秒，信道误码率</w:t>
      </w:r>
      <w:r w:rsidRPr="00AD3DAE">
        <w:rPr>
          <w:rFonts w:ascii="宋体" w:eastAsia="宋体" w:hAnsi="宋体" w:cs="Times New Roman" w:hint="eastAsia"/>
          <w:szCs w:val="20"/>
        </w:rPr>
        <w:t>为</w:t>
      </w:r>
      <w:r w:rsidRPr="00AD3DAE">
        <w:rPr>
          <w:rFonts w:ascii="宋体" w:eastAsia="宋体" w:hAnsi="宋体" w:cs="Times New Roman"/>
          <w:szCs w:val="20"/>
        </w:rPr>
        <w:t xml:space="preserve"> 10-5，信道提供字节流传输服务，网络层分组长度固定为 256 字节。</w:t>
      </w:r>
    </w:p>
    <w:p w14:paraId="0A6992B4" w14:textId="77777777" w:rsidR="00AD3DAE" w:rsidRDefault="00AD3DAE" w:rsidP="00AD3DAE">
      <w:pPr>
        <w:autoSpaceDE w:val="0"/>
        <w:autoSpaceDN w:val="0"/>
        <w:ind w:firstLine="420"/>
        <w:rPr>
          <w:rFonts w:ascii="宋体" w:eastAsia="宋体" w:hAnsi="宋体" w:cs="Times New Roman"/>
          <w:szCs w:val="20"/>
        </w:rPr>
      </w:pPr>
      <w:r w:rsidRPr="00AD3DAE">
        <w:rPr>
          <w:rFonts w:ascii="宋体" w:eastAsia="宋体" w:hAnsi="宋体" w:cs="Times New Roman" w:hint="eastAsia"/>
          <w:szCs w:val="20"/>
        </w:rPr>
        <w:t>通过该实验，进一步巩固和深刻理解数据链路层误码检测的</w:t>
      </w:r>
      <w:r w:rsidRPr="00AD3DAE">
        <w:rPr>
          <w:rFonts w:ascii="宋体" w:eastAsia="宋体" w:hAnsi="宋体" w:cs="Times New Roman"/>
          <w:szCs w:val="20"/>
        </w:rPr>
        <w:t xml:space="preserve"> CRC 校验技术，以及滑动窗口的工作机</w:t>
      </w:r>
      <w:r w:rsidRPr="00AD3DAE">
        <w:rPr>
          <w:rFonts w:ascii="宋体" w:eastAsia="宋体" w:hAnsi="宋体" w:cs="Times New Roman" w:hint="eastAsia"/>
          <w:szCs w:val="20"/>
        </w:rPr>
        <w:t>理。滑动窗口机制的两个主要目标：</w:t>
      </w:r>
      <w:r w:rsidRPr="00AD3DAE">
        <w:rPr>
          <w:rFonts w:ascii="宋体" w:eastAsia="宋体" w:hAnsi="宋体" w:cs="Times New Roman"/>
          <w:szCs w:val="20"/>
        </w:rPr>
        <w:t>(1) 实现有噪音信道环境下的无差错传输; (2)充分利用传输信道的带</w:t>
      </w:r>
      <w:r w:rsidRPr="00AD3DAE">
        <w:rPr>
          <w:rFonts w:ascii="宋体" w:eastAsia="宋体" w:hAnsi="宋体" w:cs="Times New Roman" w:hint="eastAsia"/>
          <w:szCs w:val="20"/>
        </w:rPr>
        <w:t>宽。在程序能够稳定运行并成功实现第一个目标之后，运行程序并检查在信道没有误码和存在误码两种情况下的信道利用率。为实现第二个目标，提高滑动窗口协议信道利用率，需要根据信道实际情况合理地为协议配置工作参数，包括滑动窗口的大小和重传定时器时限以及</w:t>
      </w:r>
      <w:r w:rsidRPr="00AD3DAE">
        <w:rPr>
          <w:rFonts w:ascii="宋体" w:eastAsia="宋体" w:hAnsi="宋体" w:cs="Times New Roman"/>
          <w:szCs w:val="20"/>
        </w:rPr>
        <w:t xml:space="preserve"> ACK 搭载定时器的时限。这些参数</w:t>
      </w:r>
      <w:r w:rsidRPr="00AD3DAE">
        <w:rPr>
          <w:rFonts w:ascii="宋体" w:eastAsia="宋体" w:hAnsi="宋体" w:cs="Times New Roman" w:hint="eastAsia"/>
          <w:szCs w:val="20"/>
        </w:rPr>
        <w:t>的设计，需要充分理解滑动窗口协议的工作原理并利用所学的理论知识，经过认真的推算，计算出最优取值，并通过程序的运行进行验证。</w:t>
      </w:r>
    </w:p>
    <w:p w14:paraId="0F2DBA64" w14:textId="77777777" w:rsidR="00AD3DAE" w:rsidRPr="00AD3DAE" w:rsidRDefault="00AD3DAE" w:rsidP="00AD3DAE">
      <w:pPr>
        <w:autoSpaceDE w:val="0"/>
        <w:autoSpaceDN w:val="0"/>
        <w:ind w:firstLine="420"/>
        <w:rPr>
          <w:rFonts w:ascii="Times New Roman" w:eastAsia="宋体" w:hAnsi="Times New Roman" w:cs="Times New Roman"/>
          <w:szCs w:val="20"/>
        </w:rPr>
      </w:pPr>
      <w:r w:rsidRPr="00AD3DAE">
        <w:rPr>
          <w:rFonts w:ascii="宋体" w:eastAsia="宋体" w:hAnsi="宋体" w:cs="Times New Roman" w:hint="eastAsia"/>
          <w:szCs w:val="20"/>
        </w:rPr>
        <w:t>通过该实验提高同学的编程能力和实践动手能力，体验协议软件在设计上各种问题和调试难度，设计在运行期可跟踪分析协议工作过程的协议软件，巩固和深刻理解理论知识并利用这些知识对系统进行优化，对实际系统中的协议分层和协议软件的设计与实现有基本的认识。</w:t>
      </w:r>
      <w:r w:rsidRPr="00AD3DAE">
        <w:rPr>
          <w:rFonts w:ascii="宋体" w:eastAsia="宋体" w:hAnsi="宋体" w:cs="Times New Roman"/>
          <w:szCs w:val="20"/>
        </w:rPr>
        <w:cr/>
      </w:r>
    </w:p>
    <w:p w14:paraId="68544E3D" w14:textId="77777777" w:rsidR="00AD3DAE" w:rsidRPr="00AD3DAE" w:rsidRDefault="00AD3DAE" w:rsidP="00AD3DAE">
      <w:pPr>
        <w:rPr>
          <w:rFonts w:ascii="Times New Roman" w:eastAsia="宋体" w:hAnsi="Times New Roman" w:cs="Times New Roman"/>
          <w:b/>
          <w:bCs/>
          <w:sz w:val="28"/>
          <w:szCs w:val="20"/>
        </w:rPr>
      </w:pPr>
      <w:r w:rsidRPr="00AD3DAE">
        <w:rPr>
          <w:rFonts w:ascii="Times New Roman" w:eastAsia="宋体" w:hAnsi="Times New Roman" w:cs="Times New Roman" w:hint="eastAsia"/>
          <w:b/>
          <w:bCs/>
          <w:sz w:val="28"/>
          <w:szCs w:val="20"/>
        </w:rPr>
        <w:t>二</w:t>
      </w:r>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w:t>
      </w:r>
      <w:r>
        <w:rPr>
          <w:rFonts w:ascii="Times New Roman" w:eastAsia="宋体" w:hAnsi="Times New Roman" w:cs="Times New Roman" w:hint="eastAsia"/>
          <w:b/>
          <w:bCs/>
          <w:sz w:val="28"/>
          <w:szCs w:val="20"/>
        </w:rPr>
        <w:t>设备环境</w:t>
      </w:r>
    </w:p>
    <w:p w14:paraId="106421D5" w14:textId="77777777" w:rsidR="00E8569E" w:rsidRDefault="00E8569E" w:rsidP="00AD3DAE">
      <w:pPr>
        <w:autoSpaceDE w:val="0"/>
        <w:autoSpaceDN w:val="0"/>
        <w:ind w:firstLineChars="200" w:firstLine="420"/>
        <w:rPr>
          <w:rFonts w:ascii="宋体" w:eastAsia="宋体" w:hAnsi="宋体" w:cs="Times New Roman"/>
          <w:szCs w:val="20"/>
        </w:rPr>
      </w:pPr>
    </w:p>
    <w:p w14:paraId="054A780B" w14:textId="09FED5FE" w:rsidR="00AD3DAE" w:rsidRPr="000336A0" w:rsidRDefault="00AD3DAE" w:rsidP="00AD3DAE">
      <w:pPr>
        <w:autoSpaceDE w:val="0"/>
        <w:autoSpaceDN w:val="0"/>
        <w:ind w:firstLineChars="200" w:firstLine="420"/>
        <w:rPr>
          <w:rFonts w:ascii="宋体" w:eastAsia="宋体" w:hAnsi="宋体" w:cs="Times New Roman"/>
          <w:szCs w:val="20"/>
        </w:rPr>
      </w:pPr>
      <w:r w:rsidRPr="000336A0">
        <w:rPr>
          <w:rFonts w:ascii="宋体" w:eastAsia="宋体" w:hAnsi="宋体" w:cs="Times New Roman"/>
          <w:szCs w:val="20"/>
        </w:rPr>
        <w:t>Windows 环境 PC 机，Microsoft Visual Studio 2013+集成化开发环境。</w:t>
      </w:r>
    </w:p>
    <w:p w14:paraId="14EBF778" w14:textId="77777777" w:rsidR="004048AF" w:rsidRPr="00AD3DAE" w:rsidRDefault="004048AF" w:rsidP="004048AF">
      <w:pPr>
        <w:autoSpaceDE w:val="0"/>
        <w:autoSpaceDN w:val="0"/>
        <w:rPr>
          <w:rFonts w:ascii="宋体" w:eastAsia="宋体" w:hAnsi="宋体" w:cs="Times New Roman"/>
          <w:szCs w:val="20"/>
        </w:rPr>
      </w:pPr>
    </w:p>
    <w:p w14:paraId="3B817649" w14:textId="6C729077" w:rsid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三 实验设计</w:t>
      </w:r>
    </w:p>
    <w:p w14:paraId="021D05E4" w14:textId="77777777" w:rsidR="00E8569E" w:rsidRPr="00E8569E" w:rsidRDefault="00E8569E" w:rsidP="00AD3DAE">
      <w:pPr>
        <w:autoSpaceDE w:val="0"/>
        <w:autoSpaceDN w:val="0"/>
        <w:rPr>
          <w:rFonts w:ascii="宋体" w:eastAsia="宋体" w:hAnsi="宋体" w:cs="Times New Roman" w:hint="eastAsia"/>
          <w:b/>
          <w:bCs/>
          <w:szCs w:val="21"/>
        </w:rPr>
      </w:pPr>
    </w:p>
    <w:p w14:paraId="70A39121" w14:textId="77777777" w:rsidR="00AD3DAE" w:rsidRDefault="00AD3DAE" w:rsidP="00AD3DAE">
      <w:pPr>
        <w:numPr>
          <w:ilvl w:val="0"/>
          <w:numId w:val="2"/>
        </w:numPr>
        <w:autoSpaceDE w:val="0"/>
        <w:autoSpaceDN w:val="0"/>
        <w:rPr>
          <w:rFonts w:ascii="宋体" w:eastAsia="宋体" w:hAnsi="宋体" w:cs="Times New Roman"/>
          <w:szCs w:val="20"/>
        </w:rPr>
      </w:pPr>
      <w:r w:rsidRPr="00AD3DAE">
        <w:rPr>
          <w:rFonts w:ascii="宋体" w:eastAsia="宋体" w:hAnsi="宋体" w:cs="Times New Roman" w:hint="eastAsia"/>
          <w:szCs w:val="20"/>
        </w:rPr>
        <w:t>数据结构：</w:t>
      </w:r>
    </w:p>
    <w:p w14:paraId="4E038B2F" w14:textId="77777777" w:rsidR="000336A0" w:rsidRPr="00AD3DAE" w:rsidRDefault="000336A0" w:rsidP="000336A0">
      <w:pPr>
        <w:autoSpaceDE w:val="0"/>
        <w:autoSpaceDN w:val="0"/>
        <w:rPr>
          <w:rFonts w:ascii="宋体" w:eastAsia="宋体" w:hAnsi="宋体" w:cs="Times New Roman"/>
          <w:szCs w:val="20"/>
        </w:rPr>
      </w:pPr>
    </w:p>
    <w:p w14:paraId="78FF6F00" w14:textId="77777777" w:rsidR="00AD3DAE" w:rsidRPr="00AD3DAE" w:rsidRDefault="00AD3DAE" w:rsidP="00AD3DAE">
      <w:pPr>
        <w:numPr>
          <w:ilvl w:val="0"/>
          <w:numId w:val="8"/>
        </w:num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proofErr w:type="gramStart"/>
      <w:r w:rsidRPr="00AD3DAE">
        <w:rPr>
          <w:rFonts w:ascii="宋体" w:eastAsia="宋体" w:hAnsi="宋体" w:cs="Times New Roman" w:hint="eastAsia"/>
          <w:szCs w:val="20"/>
        </w:rPr>
        <w:t>帧</w:t>
      </w:r>
      <w:proofErr w:type="gramEnd"/>
      <w:r w:rsidRPr="00AD3DAE">
        <w:rPr>
          <w:rFonts w:ascii="宋体" w:eastAsia="宋体" w:hAnsi="宋体" w:cs="Times New Roman" w:hint="eastAsia"/>
          <w:szCs w:val="20"/>
        </w:rPr>
        <w:t xml:space="preserve">   </w:t>
      </w:r>
    </w:p>
    <w:p w14:paraId="7A524689"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 xml:space="preserve">    </w:t>
      </w:r>
      <w:r w:rsidRPr="00AD3DAE">
        <w:rPr>
          <w:rFonts w:ascii="宋体" w:eastAsia="宋体" w:hAnsi="宋体" w:cs="Times New Roman"/>
          <w:szCs w:val="20"/>
        </w:rPr>
        <w:t>/* 定义</w:t>
      </w:r>
      <w:proofErr w:type="gramStart"/>
      <w:r w:rsidRPr="00AD3DAE">
        <w:rPr>
          <w:rFonts w:ascii="宋体" w:eastAsia="宋体" w:hAnsi="宋体" w:cs="Times New Roman"/>
          <w:szCs w:val="20"/>
        </w:rPr>
        <w:t>帧</w:t>
      </w:r>
      <w:proofErr w:type="gramEnd"/>
      <w:r w:rsidRPr="00AD3DAE">
        <w:rPr>
          <w:rFonts w:ascii="宋体" w:eastAsia="宋体" w:hAnsi="宋体" w:cs="Times New Roman"/>
          <w:szCs w:val="20"/>
        </w:rPr>
        <w:t>类型 */</w:t>
      </w:r>
    </w:p>
    <w:p w14:paraId="4168F992"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typedef struct FRAME</w:t>
      </w:r>
    </w:p>
    <w:p w14:paraId="733B1CFE"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w:t>
      </w:r>
    </w:p>
    <w:p w14:paraId="3DD43D00"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ab/>
        <w:t>unsigned char kind; /* 帧的种类 */</w:t>
      </w:r>
    </w:p>
    <w:p w14:paraId="1235053D"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ab/>
        <w:t>unsigned char ack; /* ACK号 */</w:t>
      </w:r>
    </w:p>
    <w:p w14:paraId="1716BFA4"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ab/>
        <w:t>unsigned char seq; /* 序列号 */</w:t>
      </w:r>
    </w:p>
    <w:p w14:paraId="5EC2BF2F"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ab/>
        <w:t>packet data; /* 需要被转发的数据 */</w:t>
      </w:r>
    </w:p>
    <w:p w14:paraId="702D4849" w14:textId="77777777" w:rsidR="004048AF" w:rsidRPr="004048AF" w:rsidRDefault="004048AF" w:rsidP="005E3C55">
      <w:pPr>
        <w:pStyle w:val="code"/>
        <w:rPr>
          <w:rFonts w:ascii="宋体" w:eastAsia="宋体" w:hAnsi="宋体" w:cs="Times New Roman"/>
        </w:rPr>
      </w:pPr>
      <w:r w:rsidRPr="004048AF">
        <w:rPr>
          <w:rFonts w:ascii="宋体" w:eastAsia="宋体" w:hAnsi="宋体" w:cs="Times New Roman"/>
        </w:rPr>
        <w:tab/>
        <w:t xml:space="preserve">unsigned int  padding; </w:t>
      </w:r>
    </w:p>
    <w:p w14:paraId="143B0D09" w14:textId="77777777" w:rsidR="00AD3DAE" w:rsidRDefault="004048AF" w:rsidP="005E3C55">
      <w:pPr>
        <w:pStyle w:val="code"/>
        <w:rPr>
          <w:rFonts w:ascii="宋体" w:eastAsia="宋体" w:hAnsi="宋体" w:cs="Times New Roman"/>
        </w:rPr>
      </w:pPr>
      <w:r w:rsidRPr="004048AF">
        <w:rPr>
          <w:rFonts w:ascii="宋体" w:eastAsia="宋体" w:hAnsi="宋体" w:cs="Times New Roman"/>
        </w:rPr>
        <w:t>}FRAME;</w:t>
      </w:r>
    </w:p>
    <w:p w14:paraId="386FD721" w14:textId="77777777" w:rsidR="004048AF" w:rsidRPr="00AD3DAE" w:rsidRDefault="004048AF" w:rsidP="005E3C55">
      <w:pPr>
        <w:pStyle w:val="code"/>
        <w:rPr>
          <w:rFonts w:ascii="宋体" w:eastAsia="宋体" w:hAnsi="宋体" w:cs="Times New Roman"/>
        </w:rPr>
      </w:pPr>
    </w:p>
    <w:p w14:paraId="359CE40E"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DATA Frame</w:t>
      </w:r>
    </w:p>
    <w:p w14:paraId="5EE5C979"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306EFF60"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 KIND(1) | SEQ(1) | ACK(1) | DATA(240~256) | CRC(4) |</w:t>
      </w:r>
    </w:p>
    <w:p w14:paraId="2D47C63D" w14:textId="77777777" w:rsid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358CED20" w14:textId="77777777" w:rsidR="006A1335" w:rsidRDefault="006A1335" w:rsidP="005E3C55">
      <w:pPr>
        <w:pStyle w:val="code"/>
        <w:rPr>
          <w:rFonts w:ascii="宋体" w:eastAsia="宋体" w:hAnsi="宋体" w:cs="Times New Roman"/>
        </w:rPr>
      </w:pPr>
    </w:p>
    <w:p w14:paraId="7A71ABBB" w14:textId="77777777" w:rsidR="006A1335" w:rsidRDefault="006A1335" w:rsidP="005E3C55">
      <w:pPr>
        <w:pStyle w:val="code"/>
        <w:rPr>
          <w:rFonts w:ascii="宋体" w:eastAsia="宋体" w:hAnsi="宋体" w:cs="Times New Roman"/>
        </w:rPr>
      </w:pPr>
    </w:p>
    <w:p w14:paraId="75D60D3B" w14:textId="77777777" w:rsidR="006A1335" w:rsidRPr="00AD3DAE" w:rsidRDefault="006A1335" w:rsidP="005E3C55">
      <w:pPr>
        <w:pStyle w:val="code"/>
        <w:rPr>
          <w:rFonts w:ascii="宋体" w:eastAsia="宋体" w:hAnsi="宋体" w:cs="Times New Roman"/>
        </w:rPr>
      </w:pPr>
    </w:p>
    <w:p w14:paraId="2FC68AA5"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ACK Frame</w:t>
      </w:r>
    </w:p>
    <w:p w14:paraId="6EC1994E"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14233C7A"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 KIND(1) | ACK(1) | CRC(4) |</w:t>
      </w:r>
    </w:p>
    <w:p w14:paraId="26D3C09B"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2490BB33" w14:textId="77777777" w:rsidR="00AD3DAE" w:rsidRPr="00AD3DAE" w:rsidRDefault="00AD3DAE" w:rsidP="005E3C55">
      <w:pPr>
        <w:pStyle w:val="code"/>
        <w:rPr>
          <w:rFonts w:ascii="宋体" w:eastAsia="宋体" w:hAnsi="宋体" w:cs="Times New Roman"/>
        </w:rPr>
      </w:pPr>
    </w:p>
    <w:p w14:paraId="5F6A528A"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NAK Frame</w:t>
      </w:r>
    </w:p>
    <w:p w14:paraId="0CED6F1F"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0BCCBCD3"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 KIND(1) | ACK(1) | CRC(4) |</w:t>
      </w:r>
    </w:p>
    <w:p w14:paraId="4874A5D8"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 xml:space="preserve">    +=========+========+========+</w:t>
      </w:r>
    </w:p>
    <w:p w14:paraId="3E0B3C57" w14:textId="77777777" w:rsidR="00AD3DAE" w:rsidRPr="00AD3DAE" w:rsidRDefault="00AD3DAE" w:rsidP="005E3C55">
      <w:pPr>
        <w:pStyle w:val="code"/>
        <w:rPr>
          <w:rFonts w:ascii="宋体" w:eastAsia="宋体" w:hAnsi="宋体" w:cs="Times New Roman"/>
        </w:rPr>
      </w:pPr>
      <w:r w:rsidRPr="00AD3DAE">
        <w:rPr>
          <w:rFonts w:ascii="宋体" w:eastAsia="宋体" w:hAnsi="宋体" w:cs="Times New Roman" w:hint="eastAsia"/>
        </w:rPr>
        <w:t>KIND：表示帧的类别 ACK：ACK序列号 SEQ：帧序列号 CRC：校验和</w:t>
      </w:r>
    </w:p>
    <w:p w14:paraId="5016AC86" w14:textId="77777777" w:rsidR="00AD3DAE" w:rsidRPr="00AD3DAE" w:rsidRDefault="00AD3DAE" w:rsidP="00AD3DAE">
      <w:pPr>
        <w:autoSpaceDE w:val="0"/>
        <w:autoSpaceDN w:val="0"/>
        <w:rPr>
          <w:rFonts w:ascii="宋体" w:eastAsia="宋体" w:hAnsi="宋体" w:cs="Times New Roman"/>
          <w:szCs w:val="20"/>
        </w:rPr>
      </w:pPr>
    </w:p>
    <w:p w14:paraId="10E55F22" w14:textId="77777777" w:rsidR="00AD3DAE" w:rsidRPr="00AD3DAE" w:rsidRDefault="00AD3DAE" w:rsidP="00AD3DAE">
      <w:pPr>
        <w:autoSpaceDE w:val="0"/>
        <w:autoSpaceDN w:val="0"/>
        <w:rPr>
          <w:rFonts w:ascii="宋体" w:eastAsia="宋体" w:hAnsi="宋体" w:cs="Times New Roman"/>
          <w:szCs w:val="20"/>
        </w:rPr>
      </w:pPr>
      <w:r w:rsidRPr="00AD3DAE">
        <w:rPr>
          <w:rFonts w:ascii="宋体" w:eastAsia="宋体" w:hAnsi="宋体" w:cs="Times New Roman" w:hint="eastAsia"/>
          <w:szCs w:val="20"/>
        </w:rPr>
        <w:t>② 全局变量解释</w:t>
      </w:r>
    </w:p>
    <w:p w14:paraId="4A7F55A5" w14:textId="77777777" w:rsidR="00AD3DAE" w:rsidRPr="00AD3DAE" w:rsidRDefault="00AD3DAE" w:rsidP="005E3C55">
      <w:pPr>
        <w:pStyle w:val="code"/>
      </w:pPr>
      <w:r w:rsidRPr="00AD3DAE">
        <w:t xml:space="preserve">/* </w:t>
      </w:r>
      <w:r w:rsidRPr="00AD3DAE">
        <w:t>发送窗口上限</w:t>
      </w:r>
      <w:r w:rsidRPr="00AD3DAE">
        <w:t xml:space="preserve"> */</w:t>
      </w:r>
    </w:p>
    <w:p w14:paraId="120580EC" w14:textId="77777777" w:rsidR="00AD3DAE" w:rsidRPr="00AD3DAE" w:rsidRDefault="00AD3DAE" w:rsidP="005E3C55">
      <w:pPr>
        <w:pStyle w:val="code"/>
      </w:pPr>
      <w:r w:rsidRPr="00AD3DAE">
        <w:t>static unsigned char next_frame_to_send;</w:t>
      </w:r>
    </w:p>
    <w:p w14:paraId="782F9960" w14:textId="77777777" w:rsidR="00AD3DAE" w:rsidRPr="00AD3DAE" w:rsidRDefault="00AD3DAE" w:rsidP="005E3C55">
      <w:pPr>
        <w:pStyle w:val="code"/>
      </w:pPr>
      <w:r w:rsidRPr="00AD3DAE">
        <w:t xml:space="preserve">/* </w:t>
      </w:r>
      <w:r w:rsidRPr="00AD3DAE">
        <w:t>发送窗口下限</w:t>
      </w:r>
      <w:r w:rsidRPr="00AD3DAE">
        <w:t xml:space="preserve"> */</w:t>
      </w:r>
    </w:p>
    <w:p w14:paraId="551BE831" w14:textId="77777777" w:rsidR="00AD3DAE" w:rsidRPr="00AD3DAE" w:rsidRDefault="00AD3DAE" w:rsidP="005E3C55">
      <w:pPr>
        <w:pStyle w:val="code"/>
      </w:pPr>
      <w:r w:rsidRPr="00AD3DAE">
        <w:t>static unsigned char ack_expected;</w:t>
      </w:r>
    </w:p>
    <w:p w14:paraId="2AA7846E" w14:textId="77777777" w:rsidR="00AD3DAE" w:rsidRPr="00AD3DAE" w:rsidRDefault="00AD3DAE" w:rsidP="005E3C55">
      <w:pPr>
        <w:pStyle w:val="code"/>
      </w:pPr>
      <w:r w:rsidRPr="00AD3DAE">
        <w:t xml:space="preserve">/* </w:t>
      </w:r>
      <w:r w:rsidRPr="00AD3DAE">
        <w:t>接收窗口上限</w:t>
      </w:r>
      <w:r w:rsidRPr="00AD3DAE">
        <w:t xml:space="preserve"> */</w:t>
      </w:r>
    </w:p>
    <w:p w14:paraId="779047A0" w14:textId="77777777" w:rsidR="00AD3DAE" w:rsidRPr="00AD3DAE" w:rsidRDefault="00AD3DAE" w:rsidP="005E3C55">
      <w:pPr>
        <w:pStyle w:val="code"/>
      </w:pPr>
      <w:r w:rsidRPr="00AD3DAE">
        <w:t>static unsigned char too_far;</w:t>
      </w:r>
    </w:p>
    <w:p w14:paraId="7518B2E4" w14:textId="77777777" w:rsidR="00AD3DAE" w:rsidRPr="00AD3DAE" w:rsidRDefault="00AD3DAE" w:rsidP="005E3C55">
      <w:pPr>
        <w:pStyle w:val="code"/>
      </w:pPr>
      <w:r w:rsidRPr="00AD3DAE">
        <w:t xml:space="preserve">/* </w:t>
      </w:r>
      <w:r w:rsidRPr="00AD3DAE">
        <w:t>接收窗口下限</w:t>
      </w:r>
      <w:r w:rsidRPr="00AD3DAE">
        <w:t xml:space="preserve"> */</w:t>
      </w:r>
    </w:p>
    <w:p w14:paraId="4F93D913" w14:textId="77777777" w:rsidR="00AD3DAE" w:rsidRPr="00AD3DAE" w:rsidRDefault="00AD3DAE" w:rsidP="005E3C55">
      <w:pPr>
        <w:pStyle w:val="code"/>
      </w:pPr>
      <w:r w:rsidRPr="00AD3DAE">
        <w:t>static unsigned char frame_expected;</w:t>
      </w:r>
    </w:p>
    <w:p w14:paraId="75FB9EAB" w14:textId="77777777" w:rsidR="00AD3DAE" w:rsidRPr="00AD3DAE" w:rsidRDefault="00AD3DAE" w:rsidP="005E3C55">
      <w:pPr>
        <w:pStyle w:val="code"/>
      </w:pPr>
      <w:r w:rsidRPr="00AD3DAE">
        <w:t xml:space="preserve">/* </w:t>
      </w:r>
      <w:r w:rsidRPr="00AD3DAE">
        <w:t>计数，发了多少个</w:t>
      </w:r>
      <w:r w:rsidRPr="00AD3DAE">
        <w:t xml:space="preserve"> */</w:t>
      </w:r>
    </w:p>
    <w:p w14:paraId="5102EE1F" w14:textId="77777777" w:rsidR="00AD3DAE" w:rsidRPr="00AD3DAE" w:rsidRDefault="00AD3DAE" w:rsidP="005E3C55">
      <w:pPr>
        <w:pStyle w:val="code"/>
      </w:pPr>
      <w:r w:rsidRPr="00AD3DAE">
        <w:t>static unsigned char nbuffered;</w:t>
      </w:r>
    </w:p>
    <w:p w14:paraId="7875F998" w14:textId="77777777" w:rsidR="00AD3DAE" w:rsidRPr="00AD3DAE" w:rsidRDefault="00AD3DAE" w:rsidP="005E3C55">
      <w:pPr>
        <w:pStyle w:val="code"/>
      </w:pPr>
    </w:p>
    <w:p w14:paraId="60F5305B" w14:textId="77777777" w:rsidR="00AD3DAE" w:rsidRPr="00AD3DAE" w:rsidRDefault="00AD3DAE" w:rsidP="005E3C55">
      <w:pPr>
        <w:pStyle w:val="code"/>
      </w:pPr>
      <w:r w:rsidRPr="00AD3DAE">
        <w:t xml:space="preserve">/* </w:t>
      </w:r>
      <w:r w:rsidRPr="00AD3DAE">
        <w:t>数据帧超时机制</w:t>
      </w:r>
      <w:r w:rsidRPr="00AD3DAE">
        <w:t xml:space="preserve"> */</w:t>
      </w:r>
    </w:p>
    <w:p w14:paraId="394D01E1" w14:textId="77777777" w:rsidR="00AD3DAE" w:rsidRPr="00AD3DAE" w:rsidRDefault="00AD3DAE" w:rsidP="005E3C55">
      <w:pPr>
        <w:pStyle w:val="code"/>
      </w:pPr>
      <w:r w:rsidRPr="00AD3DAE">
        <w:t xml:space="preserve">#define DATA_TIMER  5000 </w:t>
      </w:r>
    </w:p>
    <w:p w14:paraId="5A4DE104" w14:textId="77777777" w:rsidR="00AD3DAE" w:rsidRPr="00AD3DAE" w:rsidRDefault="00AD3DAE" w:rsidP="005E3C55">
      <w:pPr>
        <w:pStyle w:val="code"/>
      </w:pPr>
      <w:r w:rsidRPr="00AD3DAE">
        <w:t>/* ACK</w:t>
      </w:r>
      <w:r w:rsidRPr="00AD3DAE">
        <w:t>超时机制</w:t>
      </w:r>
      <w:r w:rsidRPr="00AD3DAE">
        <w:t xml:space="preserve"> */</w:t>
      </w:r>
    </w:p>
    <w:p w14:paraId="78BE2CD8" w14:textId="77777777" w:rsidR="00AD3DAE" w:rsidRPr="00AD3DAE" w:rsidRDefault="00AD3DAE" w:rsidP="005E3C55">
      <w:pPr>
        <w:pStyle w:val="code"/>
      </w:pPr>
      <w:r w:rsidRPr="00AD3DAE">
        <w:t>#define ACK_TIMER 280</w:t>
      </w:r>
    </w:p>
    <w:p w14:paraId="32CB44DE" w14:textId="77777777" w:rsidR="00AD3DAE" w:rsidRPr="00AD3DAE" w:rsidRDefault="00AD3DAE" w:rsidP="005E3C55">
      <w:pPr>
        <w:pStyle w:val="code"/>
      </w:pPr>
      <w:r w:rsidRPr="00AD3DAE">
        <w:t xml:space="preserve">/* </w:t>
      </w:r>
      <w:r w:rsidRPr="00AD3DAE">
        <w:t>帧的最大长度</w:t>
      </w:r>
      <w:r w:rsidRPr="00AD3DAE">
        <w:t xml:space="preserve"> */</w:t>
      </w:r>
    </w:p>
    <w:p w14:paraId="3B1DCFCA" w14:textId="77777777" w:rsidR="00AD3DAE" w:rsidRPr="00AD3DAE" w:rsidRDefault="00AD3DAE" w:rsidP="005E3C55">
      <w:pPr>
        <w:pStyle w:val="code"/>
      </w:pPr>
      <w:r w:rsidRPr="00AD3DAE">
        <w:t>#define MAX_SEQ 31</w:t>
      </w:r>
    </w:p>
    <w:p w14:paraId="01B95BBE" w14:textId="77777777" w:rsidR="00AD3DAE" w:rsidRPr="00AD3DAE" w:rsidRDefault="00AD3DAE" w:rsidP="005E3C55">
      <w:pPr>
        <w:pStyle w:val="code"/>
      </w:pPr>
      <w:r w:rsidRPr="00AD3DAE">
        <w:t xml:space="preserve">/* </w:t>
      </w:r>
      <w:r w:rsidRPr="00AD3DAE">
        <w:t>窗口大小</w:t>
      </w:r>
      <w:r w:rsidRPr="00AD3DAE">
        <w:t xml:space="preserve"> */</w:t>
      </w:r>
    </w:p>
    <w:p w14:paraId="3F0135F4" w14:textId="77777777" w:rsidR="00AD3DAE" w:rsidRPr="00AD3DAE" w:rsidRDefault="00AD3DAE" w:rsidP="005E3C55">
      <w:pPr>
        <w:pStyle w:val="code"/>
      </w:pPr>
      <w:r w:rsidRPr="00AD3DAE">
        <w:t xml:space="preserve">#define NR_BUFS ((MAX_SEQ + 1) / 2) </w:t>
      </w:r>
    </w:p>
    <w:p w14:paraId="2C7FB8BF" w14:textId="77777777" w:rsidR="00AD3DAE" w:rsidRPr="00AD3DAE" w:rsidRDefault="00AD3DAE" w:rsidP="005E3C55">
      <w:pPr>
        <w:pStyle w:val="code"/>
      </w:pPr>
      <w:r w:rsidRPr="00AD3DAE">
        <w:t xml:space="preserve">/* </w:t>
      </w:r>
      <w:r w:rsidRPr="00AD3DAE">
        <w:t>实现</w:t>
      </w:r>
      <w:r w:rsidRPr="00AD3DAE">
        <w:t>k</w:t>
      </w:r>
      <w:r w:rsidRPr="00AD3DAE">
        <w:t>的按模</w:t>
      </w:r>
      <w:r w:rsidRPr="00AD3DAE">
        <w:t xml:space="preserve"> +1 */</w:t>
      </w:r>
    </w:p>
    <w:p w14:paraId="3ADF3F78" w14:textId="77777777" w:rsidR="00AD3DAE" w:rsidRPr="00AD3DAE" w:rsidRDefault="00AD3DAE" w:rsidP="005E3C55">
      <w:pPr>
        <w:pStyle w:val="code"/>
      </w:pPr>
      <w:r w:rsidRPr="00AD3DAE">
        <w:t xml:space="preserve">#define inc(k) if(k &lt; MAX_SEQ)k++; else k=0 </w:t>
      </w:r>
    </w:p>
    <w:p w14:paraId="2192AE65" w14:textId="77777777" w:rsidR="00AD3DAE" w:rsidRPr="00AD3DAE" w:rsidRDefault="00AD3DAE" w:rsidP="005E3C55">
      <w:pPr>
        <w:pStyle w:val="code"/>
      </w:pPr>
    </w:p>
    <w:p w14:paraId="13391D54" w14:textId="77777777" w:rsidR="00AD3DAE" w:rsidRPr="00AD3DAE" w:rsidRDefault="00AD3DAE" w:rsidP="005E3C55">
      <w:pPr>
        <w:pStyle w:val="code"/>
      </w:pPr>
      <w:r w:rsidRPr="00AD3DAE">
        <w:t xml:space="preserve">/* phl_ready = 0 </w:t>
      </w:r>
      <w:r w:rsidRPr="00AD3DAE">
        <w:t>意味着物理层还没有准备好</w:t>
      </w:r>
      <w:r w:rsidRPr="00AD3DAE">
        <w:t xml:space="preserve"> */</w:t>
      </w:r>
    </w:p>
    <w:p w14:paraId="1126E1AE" w14:textId="77777777" w:rsidR="00AD3DAE" w:rsidRPr="00AD3DAE" w:rsidRDefault="00AD3DAE" w:rsidP="005E3C55">
      <w:pPr>
        <w:pStyle w:val="code"/>
      </w:pPr>
      <w:r w:rsidRPr="00AD3DAE">
        <w:t>static int phl_ready = 0;</w:t>
      </w:r>
    </w:p>
    <w:p w14:paraId="1BAC929A" w14:textId="77777777" w:rsidR="00AD3DAE" w:rsidRPr="00AD3DAE" w:rsidRDefault="00AD3DAE" w:rsidP="005E3C55">
      <w:pPr>
        <w:pStyle w:val="code"/>
      </w:pPr>
      <w:r w:rsidRPr="00AD3DAE">
        <w:t xml:space="preserve">/* no_nak = true </w:t>
      </w:r>
      <w:r w:rsidRPr="00AD3DAE">
        <w:t>意味着还没有发送过一个</w:t>
      </w:r>
      <w:r w:rsidRPr="00AD3DAE">
        <w:t>NAK */</w:t>
      </w:r>
    </w:p>
    <w:p w14:paraId="4680CEE0" w14:textId="77777777" w:rsidR="00AD3DAE" w:rsidRPr="00AD3DAE" w:rsidRDefault="00AD3DAE" w:rsidP="005E3C55">
      <w:pPr>
        <w:pStyle w:val="code"/>
      </w:pPr>
      <w:r w:rsidRPr="00AD3DAE">
        <w:t>bool no_nak = true;</w:t>
      </w:r>
    </w:p>
    <w:p w14:paraId="568D324D" w14:textId="77777777" w:rsidR="00AD3DAE" w:rsidRPr="00AD3DAE" w:rsidRDefault="00AD3DAE" w:rsidP="00AD3DAE">
      <w:pPr>
        <w:autoSpaceDE w:val="0"/>
        <w:autoSpaceDN w:val="0"/>
        <w:rPr>
          <w:rFonts w:ascii="宋体" w:eastAsia="宋体" w:hAnsi="宋体" w:cs="Times New Roman"/>
          <w:sz w:val="19"/>
          <w:szCs w:val="20"/>
        </w:rPr>
      </w:pPr>
    </w:p>
    <w:p w14:paraId="01CFA664" w14:textId="77777777" w:rsidR="00AD3DAE" w:rsidRPr="004048AF" w:rsidRDefault="00AD3DAE" w:rsidP="004048AF">
      <w:pPr>
        <w:pStyle w:val="ad"/>
        <w:numPr>
          <w:ilvl w:val="0"/>
          <w:numId w:val="8"/>
        </w:numPr>
        <w:autoSpaceDE w:val="0"/>
        <w:autoSpaceDN w:val="0"/>
        <w:ind w:firstLineChars="0"/>
        <w:rPr>
          <w:rFonts w:ascii="宋体" w:eastAsia="宋体" w:hAnsi="宋体" w:cs="Times New Roman"/>
          <w:szCs w:val="20"/>
        </w:rPr>
      </w:pPr>
      <w:r w:rsidRPr="004048AF">
        <w:rPr>
          <w:rFonts w:ascii="宋体" w:eastAsia="宋体" w:hAnsi="宋体" w:cs="Times New Roman"/>
          <w:szCs w:val="20"/>
        </w:rPr>
        <w:t xml:space="preserve"> </w:t>
      </w:r>
      <w:r w:rsidRPr="004048AF">
        <w:rPr>
          <w:rFonts w:ascii="宋体" w:eastAsia="宋体" w:hAnsi="宋体" w:cs="Times New Roman" w:hint="eastAsia"/>
          <w:szCs w:val="20"/>
        </w:rPr>
        <w:t>主程序中变量解释</w:t>
      </w:r>
    </w:p>
    <w:p w14:paraId="162F0BD1" w14:textId="77777777" w:rsidR="00AD3DAE" w:rsidRPr="000336A0" w:rsidRDefault="004048AF" w:rsidP="005E3C55">
      <w:pPr>
        <w:pStyle w:val="code"/>
      </w:pPr>
      <w:r w:rsidRPr="000336A0">
        <w:rPr>
          <w:rFonts w:hint="eastAsia"/>
        </w:rPr>
        <w:t>/</w:t>
      </w:r>
      <w:r w:rsidRPr="000336A0">
        <w:t xml:space="preserve">* </w:t>
      </w:r>
      <w:r w:rsidR="00AD3DAE" w:rsidRPr="00AD3DAE">
        <w:t>事件，在</w:t>
      </w:r>
      <w:r w:rsidR="00AD3DAE" w:rsidRPr="00AD3DAE">
        <w:t>protocol.h</w:t>
      </w:r>
      <w:r w:rsidR="00AD3DAE" w:rsidRPr="00AD3DAE">
        <w:t>中已完成定义</w:t>
      </w:r>
      <w:r w:rsidRPr="000336A0">
        <w:rPr>
          <w:rFonts w:hint="eastAsia"/>
        </w:rPr>
        <w:t xml:space="preserve"> </w:t>
      </w:r>
      <w:r w:rsidRPr="000336A0">
        <w:t>*/</w:t>
      </w:r>
    </w:p>
    <w:p w14:paraId="25E52154" w14:textId="77777777" w:rsidR="004048AF" w:rsidRPr="000336A0" w:rsidRDefault="004048AF" w:rsidP="005E3C55">
      <w:pPr>
        <w:pStyle w:val="code"/>
      </w:pPr>
      <w:r w:rsidRPr="000336A0">
        <w:t>#define NETWORK_LAYER_READY  0</w:t>
      </w:r>
    </w:p>
    <w:p w14:paraId="623C5A2C" w14:textId="77777777" w:rsidR="004048AF" w:rsidRPr="000336A0" w:rsidRDefault="004048AF" w:rsidP="005E3C55">
      <w:pPr>
        <w:pStyle w:val="code"/>
      </w:pPr>
      <w:r w:rsidRPr="000336A0">
        <w:t>#define PHYSICAL_LAYER_READY 1</w:t>
      </w:r>
    </w:p>
    <w:p w14:paraId="405C2ED7" w14:textId="77777777" w:rsidR="004048AF" w:rsidRPr="000336A0" w:rsidRDefault="004048AF" w:rsidP="005E3C55">
      <w:pPr>
        <w:pStyle w:val="code"/>
      </w:pPr>
      <w:r w:rsidRPr="000336A0">
        <w:lastRenderedPageBreak/>
        <w:t>#define FRAME_RECEIVED       2</w:t>
      </w:r>
    </w:p>
    <w:p w14:paraId="2B7DB451" w14:textId="77777777" w:rsidR="004048AF" w:rsidRPr="000336A0" w:rsidRDefault="004048AF" w:rsidP="005E3C55">
      <w:pPr>
        <w:pStyle w:val="code"/>
      </w:pPr>
      <w:r w:rsidRPr="000336A0">
        <w:t>#define DATA_TIMEOUT         3</w:t>
      </w:r>
    </w:p>
    <w:p w14:paraId="107B4279" w14:textId="77777777" w:rsidR="004048AF" w:rsidRPr="000336A0" w:rsidRDefault="004048AF" w:rsidP="005E3C55">
      <w:pPr>
        <w:pStyle w:val="code"/>
      </w:pPr>
      <w:r w:rsidRPr="000336A0">
        <w:t>#define ACK_TIMEOUT          4</w:t>
      </w:r>
    </w:p>
    <w:p w14:paraId="63B1D487" w14:textId="77777777" w:rsidR="00AD3DAE" w:rsidRPr="000336A0" w:rsidRDefault="00AD3DAE" w:rsidP="005E3C55">
      <w:pPr>
        <w:pStyle w:val="code"/>
      </w:pPr>
    </w:p>
    <w:p w14:paraId="38331E34" w14:textId="77777777" w:rsidR="004048AF" w:rsidRPr="004048AF" w:rsidRDefault="004048AF" w:rsidP="005E3C55">
      <w:pPr>
        <w:pStyle w:val="code"/>
      </w:pPr>
      <w:r w:rsidRPr="004048AF">
        <w:t>int event, arg;</w:t>
      </w:r>
    </w:p>
    <w:p w14:paraId="1C1A7E98" w14:textId="77777777" w:rsidR="004048AF" w:rsidRPr="004048AF" w:rsidRDefault="004048AF" w:rsidP="005E3C55">
      <w:pPr>
        <w:pStyle w:val="code"/>
      </w:pPr>
      <w:r w:rsidRPr="004048AF">
        <w:t>FRAME f;</w:t>
      </w:r>
    </w:p>
    <w:p w14:paraId="3F774E8E" w14:textId="77777777" w:rsidR="004048AF" w:rsidRPr="004048AF" w:rsidRDefault="004048AF" w:rsidP="005E3C55">
      <w:pPr>
        <w:pStyle w:val="code"/>
      </w:pPr>
      <w:r w:rsidRPr="004048AF">
        <w:t>int len = 0;</w:t>
      </w:r>
    </w:p>
    <w:p w14:paraId="5F0D8669" w14:textId="77777777" w:rsidR="004048AF" w:rsidRPr="004048AF" w:rsidRDefault="004048AF" w:rsidP="005E3C55">
      <w:pPr>
        <w:pStyle w:val="code"/>
      </w:pPr>
      <w:r w:rsidRPr="004048AF">
        <w:t>int i;</w:t>
      </w:r>
    </w:p>
    <w:p w14:paraId="24EA4868" w14:textId="77777777" w:rsidR="004048AF" w:rsidRPr="004048AF" w:rsidRDefault="004048AF" w:rsidP="005E3C55">
      <w:pPr>
        <w:pStyle w:val="code"/>
      </w:pPr>
    </w:p>
    <w:p w14:paraId="4AE88497" w14:textId="77777777" w:rsidR="004048AF" w:rsidRPr="004048AF" w:rsidRDefault="004048AF" w:rsidP="005E3C55">
      <w:pPr>
        <w:pStyle w:val="code"/>
      </w:pPr>
    </w:p>
    <w:p w14:paraId="55336148" w14:textId="77777777" w:rsidR="004048AF" w:rsidRPr="004048AF" w:rsidRDefault="004048AF" w:rsidP="005E3C55">
      <w:pPr>
        <w:pStyle w:val="code"/>
      </w:pPr>
      <w:r w:rsidRPr="004048AF">
        <w:t xml:space="preserve">/* </w:t>
      </w:r>
      <w:r w:rsidRPr="004048AF">
        <w:t>发送窗口的</w:t>
      </w:r>
      <w:r w:rsidRPr="004048AF">
        <w:t>“</w:t>
      </w:r>
      <w:r w:rsidRPr="004048AF">
        <w:t>椅子</w:t>
      </w:r>
      <w:r w:rsidRPr="004048AF">
        <w:t>” */</w:t>
      </w:r>
    </w:p>
    <w:p w14:paraId="2F27EB7D" w14:textId="77777777" w:rsidR="004048AF" w:rsidRPr="004048AF" w:rsidRDefault="004048AF" w:rsidP="005E3C55">
      <w:pPr>
        <w:pStyle w:val="code"/>
      </w:pPr>
      <w:r w:rsidRPr="004048AF">
        <w:t>packet out_buf[NR_BUFS];</w:t>
      </w:r>
    </w:p>
    <w:p w14:paraId="2981D634" w14:textId="77777777" w:rsidR="004048AF" w:rsidRPr="004048AF" w:rsidRDefault="004048AF" w:rsidP="005E3C55">
      <w:pPr>
        <w:pStyle w:val="code"/>
      </w:pPr>
      <w:r w:rsidRPr="004048AF">
        <w:t xml:space="preserve">/* </w:t>
      </w:r>
      <w:r w:rsidRPr="004048AF">
        <w:t>接受窗口的</w:t>
      </w:r>
      <w:r w:rsidRPr="004048AF">
        <w:t>“</w:t>
      </w:r>
      <w:r w:rsidRPr="004048AF">
        <w:t>椅子</w:t>
      </w:r>
      <w:r w:rsidRPr="004048AF">
        <w:t>” */</w:t>
      </w:r>
    </w:p>
    <w:p w14:paraId="750360C7" w14:textId="77777777" w:rsidR="004048AF" w:rsidRPr="004048AF" w:rsidRDefault="004048AF" w:rsidP="005E3C55">
      <w:pPr>
        <w:pStyle w:val="code"/>
      </w:pPr>
      <w:r w:rsidRPr="004048AF">
        <w:t>packet in_buf[NR_BUFS];</w:t>
      </w:r>
    </w:p>
    <w:p w14:paraId="1DA4B4F8" w14:textId="77777777" w:rsidR="004048AF" w:rsidRPr="004048AF" w:rsidRDefault="004048AF" w:rsidP="005E3C55">
      <w:pPr>
        <w:pStyle w:val="code"/>
      </w:pPr>
      <w:r w:rsidRPr="004048AF">
        <w:t xml:space="preserve">/* </w:t>
      </w:r>
      <w:r w:rsidRPr="004048AF">
        <w:t>收到的数据帧该坐的</w:t>
      </w:r>
      <w:r w:rsidRPr="004048AF">
        <w:t>“</w:t>
      </w:r>
      <w:r w:rsidRPr="004048AF">
        <w:t>椅子</w:t>
      </w:r>
      <w:r w:rsidRPr="004048AF">
        <w:t>”</w:t>
      </w:r>
      <w:r w:rsidRPr="004048AF">
        <w:t>当前是否空闲</w:t>
      </w:r>
      <w:r w:rsidRPr="004048AF">
        <w:t xml:space="preserve"> */</w:t>
      </w:r>
    </w:p>
    <w:p w14:paraId="52BF5F8A" w14:textId="77777777" w:rsidR="004048AF" w:rsidRDefault="004048AF" w:rsidP="005E3C55">
      <w:pPr>
        <w:pStyle w:val="code"/>
      </w:pPr>
      <w:r w:rsidRPr="004048AF">
        <w:t>bool arrived[NR_BUFS];</w:t>
      </w:r>
    </w:p>
    <w:p w14:paraId="12C11BFC" w14:textId="77777777" w:rsidR="004048AF" w:rsidRPr="004048AF" w:rsidRDefault="004048AF" w:rsidP="005E3C55">
      <w:pPr>
        <w:pStyle w:val="code"/>
      </w:pPr>
    </w:p>
    <w:p w14:paraId="155B46C6" w14:textId="77777777" w:rsidR="004048AF" w:rsidRPr="004048AF" w:rsidRDefault="004048AF" w:rsidP="005E3C55">
      <w:pPr>
        <w:pStyle w:val="code"/>
      </w:pPr>
      <w:r w:rsidRPr="004048AF">
        <w:t xml:space="preserve">/* </w:t>
      </w:r>
      <w:r w:rsidRPr="004048AF">
        <w:t>初始化</w:t>
      </w:r>
      <w:r w:rsidRPr="004048AF">
        <w:t xml:space="preserve"> */</w:t>
      </w:r>
    </w:p>
    <w:p w14:paraId="69B6E48E" w14:textId="77777777" w:rsidR="004048AF" w:rsidRPr="004048AF" w:rsidRDefault="004048AF" w:rsidP="005E3C55">
      <w:pPr>
        <w:pStyle w:val="code"/>
      </w:pPr>
      <w:r w:rsidRPr="004048AF">
        <w:t xml:space="preserve">/* </w:t>
      </w:r>
      <w:r w:rsidRPr="004048AF">
        <w:t>接收端初始化时，</w:t>
      </w:r>
      <w:r w:rsidRPr="004048AF">
        <w:t xml:space="preserve">enable_network_layer() </w:t>
      </w:r>
      <w:r w:rsidRPr="004048AF">
        <w:t>被抑制</w:t>
      </w:r>
      <w:r w:rsidRPr="004048AF">
        <w:t xml:space="preserve"> */</w:t>
      </w:r>
    </w:p>
    <w:p w14:paraId="286B187E" w14:textId="77777777" w:rsidR="004048AF" w:rsidRPr="004048AF" w:rsidRDefault="004048AF" w:rsidP="005E3C55">
      <w:pPr>
        <w:pStyle w:val="code"/>
      </w:pPr>
      <w:r w:rsidRPr="004048AF">
        <w:t>enable_network_layer();</w:t>
      </w:r>
    </w:p>
    <w:p w14:paraId="2F976BBF" w14:textId="77777777" w:rsidR="004048AF" w:rsidRPr="004048AF" w:rsidRDefault="004048AF" w:rsidP="005E3C55">
      <w:pPr>
        <w:pStyle w:val="code"/>
      </w:pPr>
      <w:r w:rsidRPr="004048AF">
        <w:t>ack_expected = 0;</w:t>
      </w:r>
    </w:p>
    <w:p w14:paraId="5F0D4D49" w14:textId="77777777" w:rsidR="004048AF" w:rsidRPr="004048AF" w:rsidRDefault="004048AF" w:rsidP="005E3C55">
      <w:pPr>
        <w:pStyle w:val="code"/>
      </w:pPr>
      <w:r w:rsidRPr="004048AF">
        <w:t>next_frame_to_send = 0;</w:t>
      </w:r>
    </w:p>
    <w:p w14:paraId="1C5ACDA0" w14:textId="77777777" w:rsidR="004048AF" w:rsidRPr="004048AF" w:rsidRDefault="004048AF" w:rsidP="005E3C55">
      <w:pPr>
        <w:pStyle w:val="code"/>
      </w:pPr>
      <w:r w:rsidRPr="004048AF">
        <w:t>frame_expected = 0;</w:t>
      </w:r>
    </w:p>
    <w:p w14:paraId="628F4060" w14:textId="77777777" w:rsidR="004048AF" w:rsidRPr="004048AF" w:rsidRDefault="004048AF" w:rsidP="005E3C55">
      <w:pPr>
        <w:pStyle w:val="code"/>
      </w:pPr>
      <w:r w:rsidRPr="004048AF">
        <w:t>too_far = NR_BUFS;</w:t>
      </w:r>
    </w:p>
    <w:p w14:paraId="2CA58721" w14:textId="77777777" w:rsidR="00AD3DAE" w:rsidRDefault="004048AF" w:rsidP="005E3C55">
      <w:pPr>
        <w:pStyle w:val="code"/>
      </w:pPr>
      <w:r w:rsidRPr="004048AF">
        <w:t>nbuffered = 0;</w:t>
      </w:r>
    </w:p>
    <w:p w14:paraId="653DD82D" w14:textId="77777777" w:rsidR="004048AF" w:rsidRPr="00AD3DAE" w:rsidRDefault="004048AF" w:rsidP="004048AF">
      <w:pPr>
        <w:autoSpaceDE w:val="0"/>
        <w:autoSpaceDN w:val="0"/>
        <w:jc w:val="left"/>
        <w:rPr>
          <w:rFonts w:ascii="宋体" w:eastAsia="宋体" w:hAnsi="宋体" w:cs="Times New Roman"/>
          <w:szCs w:val="20"/>
        </w:rPr>
      </w:pPr>
    </w:p>
    <w:p w14:paraId="109B125D" w14:textId="77777777" w:rsidR="00AD3DAE" w:rsidRPr="00AD3DAE" w:rsidRDefault="00AD3DAE" w:rsidP="00AD3DAE">
      <w:pPr>
        <w:numPr>
          <w:ilvl w:val="0"/>
          <w:numId w:val="2"/>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模块结构</w:t>
      </w:r>
    </w:p>
    <w:p w14:paraId="281C2F5C" w14:textId="77777777" w:rsidR="00AD3DAE" w:rsidRPr="00AD3DAE" w:rsidRDefault="00AD3DAE" w:rsidP="00AD3DAE">
      <w:pPr>
        <w:autoSpaceDE w:val="0"/>
        <w:autoSpaceDN w:val="0"/>
        <w:rPr>
          <w:rFonts w:ascii="Times New Roman" w:eastAsia="宋体" w:hAnsi="Times New Roman" w:cs="Times New Roman"/>
          <w:szCs w:val="20"/>
        </w:rPr>
      </w:pPr>
    </w:p>
    <w:p w14:paraId="5C51B164" w14:textId="77777777" w:rsidR="00AD3DAE" w:rsidRDefault="000336A0" w:rsidP="00AD3DAE">
      <w:pPr>
        <w:autoSpaceDE w:val="0"/>
        <w:autoSpaceDN w:val="0"/>
        <w:rPr>
          <w:rFonts w:ascii="Times New Roman" w:eastAsia="宋体" w:hAnsi="Times New Roman" w:cs="Times New Roman"/>
          <w:szCs w:val="20"/>
        </w:rPr>
      </w:pPr>
      <w:r>
        <w:rPr>
          <w:noProof/>
        </w:rPr>
        <w:drawing>
          <wp:inline distT="0" distB="0" distL="0" distR="0" wp14:anchorId="454666AA" wp14:editId="38DD69B1">
            <wp:extent cx="3602962" cy="31289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3655" cy="3138249"/>
                    </a:xfrm>
                    <a:prstGeom prst="rect">
                      <a:avLst/>
                    </a:prstGeom>
                    <a:noFill/>
                    <a:ln>
                      <a:noFill/>
                    </a:ln>
                  </pic:spPr>
                </pic:pic>
              </a:graphicData>
            </a:graphic>
          </wp:inline>
        </w:drawing>
      </w:r>
    </w:p>
    <w:p w14:paraId="450F226B" w14:textId="77777777" w:rsidR="000336A0" w:rsidRPr="00AD3DAE" w:rsidRDefault="000336A0" w:rsidP="00AD3DAE">
      <w:pPr>
        <w:autoSpaceDE w:val="0"/>
        <w:autoSpaceDN w:val="0"/>
        <w:rPr>
          <w:rFonts w:ascii="Times New Roman" w:eastAsia="宋体" w:hAnsi="Times New Roman" w:cs="Times New Roman"/>
          <w:szCs w:val="20"/>
        </w:rPr>
      </w:pPr>
    </w:p>
    <w:p w14:paraId="70A83B95" w14:textId="77777777" w:rsidR="000336A0" w:rsidRPr="000336A0" w:rsidRDefault="000336A0" w:rsidP="005E3C55">
      <w:pPr>
        <w:pStyle w:val="code"/>
      </w:pPr>
      <w:r w:rsidRPr="000336A0">
        <w:lastRenderedPageBreak/>
        <w:t>static int between(unsigned char a, unsigned char b, unsigned char c)</w:t>
      </w:r>
    </w:p>
    <w:p w14:paraId="0102C5BC" w14:textId="77777777" w:rsidR="00AD3DAE" w:rsidRPr="00AD3DAE" w:rsidRDefault="00AD3DAE" w:rsidP="005E3C55">
      <w:pPr>
        <w:pStyle w:val="code"/>
      </w:pPr>
      <w:r w:rsidRPr="00AD3DAE">
        <w:rPr>
          <w:rFonts w:hint="eastAsia"/>
          <w:b/>
          <w:bCs/>
        </w:rPr>
        <w:t>作用</w:t>
      </w:r>
      <w:r w:rsidRPr="00AD3DAE">
        <w:rPr>
          <w:rFonts w:hint="eastAsia"/>
        </w:rPr>
        <w:t>：</w:t>
      </w:r>
      <w:r w:rsidR="000336A0" w:rsidRPr="000336A0">
        <w:rPr>
          <w:rFonts w:hint="eastAsia"/>
        </w:rPr>
        <w:t>判断数据帧是否位于接受窗口内，来判断是否暂存</w:t>
      </w:r>
    </w:p>
    <w:p w14:paraId="6268617C" w14:textId="77777777" w:rsidR="00AD3DAE" w:rsidRPr="00AD3DAE" w:rsidRDefault="00AD3DAE" w:rsidP="005E3C55">
      <w:pPr>
        <w:pStyle w:val="code"/>
      </w:pPr>
      <w:r w:rsidRPr="00AD3DAE">
        <w:rPr>
          <w:rFonts w:hint="eastAsia"/>
          <w:b/>
          <w:bCs/>
        </w:rPr>
        <w:t>参数</w:t>
      </w:r>
      <w:r w:rsidRPr="00AD3DAE">
        <w:rPr>
          <w:rFonts w:hint="eastAsia"/>
        </w:rPr>
        <w:t>：</w:t>
      </w:r>
      <w:r w:rsidRPr="00AD3DAE">
        <w:t>a,b,c</w:t>
      </w:r>
      <w:r w:rsidRPr="00AD3DAE">
        <w:rPr>
          <w:rFonts w:hint="eastAsia"/>
        </w:rPr>
        <w:t>，均为字节类型，其中两个分别为窗口的上、下界，一个为帧的编号。其中，发送窗口的上界和下界分别为</w:t>
      </w:r>
      <w:r w:rsidR="000336A0" w:rsidRPr="000336A0">
        <w:t>next_frame_to_send</w:t>
      </w:r>
      <w:r w:rsidRPr="00AD3DAE">
        <w:rPr>
          <w:rFonts w:hint="eastAsia"/>
        </w:rPr>
        <w:t>和</w:t>
      </w:r>
      <w:r w:rsidRPr="00AD3DAE">
        <w:t>ack_expected</w:t>
      </w:r>
      <w:r w:rsidRPr="00AD3DAE">
        <w:rPr>
          <w:rFonts w:hint="eastAsia"/>
        </w:rPr>
        <w:t>，接收窗口的上界和下界分别为</w:t>
      </w:r>
      <w:r w:rsidRPr="00AD3DAE">
        <w:t>too_far</w:t>
      </w:r>
      <w:r w:rsidRPr="00AD3DAE">
        <w:rPr>
          <w:rFonts w:hint="eastAsia"/>
        </w:rPr>
        <w:t>和</w:t>
      </w:r>
      <w:r w:rsidRPr="00AD3DAE">
        <w:t>frame_expected</w:t>
      </w:r>
      <w:r w:rsidRPr="00AD3DAE">
        <w:rPr>
          <w:rFonts w:hint="eastAsia"/>
        </w:rPr>
        <w:t>，均定义在</w:t>
      </w:r>
      <w:r w:rsidRPr="00AD3DAE">
        <w:t>main</w:t>
      </w:r>
      <w:r w:rsidRPr="00AD3DAE">
        <w:rPr>
          <w:rFonts w:hint="eastAsia"/>
        </w:rPr>
        <w:t>函数中。</w:t>
      </w:r>
    </w:p>
    <w:p w14:paraId="5970C7FC" w14:textId="77777777" w:rsidR="00AD3DAE" w:rsidRPr="00AD3DAE" w:rsidRDefault="00AD3DAE" w:rsidP="005E3C55">
      <w:pPr>
        <w:pStyle w:val="code"/>
      </w:pPr>
    </w:p>
    <w:p w14:paraId="56B4F01A" w14:textId="77777777" w:rsidR="00AD3DAE" w:rsidRPr="00AD3DAE" w:rsidRDefault="000336A0" w:rsidP="005E3C55">
      <w:pPr>
        <w:pStyle w:val="code"/>
      </w:pPr>
      <w:r w:rsidRPr="000336A0">
        <w:t>static void put_frame(unsigned char* frame, int len)</w:t>
      </w:r>
    </w:p>
    <w:p w14:paraId="766C0250" w14:textId="77777777" w:rsidR="00AD3DAE" w:rsidRPr="00AD3DAE" w:rsidRDefault="00AD3DAE" w:rsidP="005E3C55">
      <w:pPr>
        <w:pStyle w:val="code"/>
      </w:pPr>
      <w:r w:rsidRPr="00AD3DAE">
        <w:rPr>
          <w:rFonts w:hint="eastAsia"/>
          <w:b/>
          <w:bCs/>
        </w:rPr>
        <w:t>作用</w:t>
      </w:r>
      <w:r w:rsidRPr="00AD3DAE">
        <w:rPr>
          <w:rFonts w:hint="eastAsia"/>
        </w:rPr>
        <w:t>：</w:t>
      </w:r>
      <w:r w:rsidR="000336A0" w:rsidRPr="000336A0">
        <w:rPr>
          <w:rFonts w:hint="eastAsia"/>
        </w:rPr>
        <w:t>向网络层上交数据帧</w:t>
      </w:r>
    </w:p>
    <w:p w14:paraId="28A1B458" w14:textId="77777777" w:rsidR="00AD3DAE" w:rsidRPr="00AD3DAE" w:rsidRDefault="00AD3DAE" w:rsidP="005E3C55">
      <w:pPr>
        <w:pStyle w:val="code"/>
      </w:pPr>
      <w:r w:rsidRPr="00AD3DAE">
        <w:rPr>
          <w:rFonts w:hint="eastAsia"/>
          <w:b/>
          <w:bCs/>
        </w:rPr>
        <w:t>参数</w:t>
      </w:r>
      <w:r w:rsidRPr="00AD3DAE">
        <w:rPr>
          <w:rFonts w:hint="eastAsia"/>
        </w:rPr>
        <w:t>：</w:t>
      </w:r>
      <w:r w:rsidRPr="00AD3DAE">
        <w:t>frame</w:t>
      </w:r>
      <w:r w:rsidRPr="00AD3DAE">
        <w:rPr>
          <w:rFonts w:hint="eastAsia"/>
        </w:rPr>
        <w:t>，字节数组，由除</w:t>
      </w:r>
      <w:r w:rsidRPr="00AD3DAE">
        <w:t>padding</w:t>
      </w:r>
      <w:r w:rsidRPr="00AD3DAE">
        <w:rPr>
          <w:rFonts w:hint="eastAsia"/>
        </w:rPr>
        <w:t>域之外的帧内容转换而来；</w:t>
      </w:r>
      <w:r w:rsidRPr="00AD3DAE">
        <w:t>len</w:t>
      </w:r>
      <w:r w:rsidRPr="00AD3DAE">
        <w:rPr>
          <w:rFonts w:hint="eastAsia"/>
        </w:rPr>
        <w:t>，整型，为帧的当前长度。</w:t>
      </w:r>
    </w:p>
    <w:p w14:paraId="5E90626B" w14:textId="77777777" w:rsidR="00AD3DAE" w:rsidRPr="00AD3DAE" w:rsidRDefault="00AD3DAE" w:rsidP="005E3C55">
      <w:pPr>
        <w:pStyle w:val="code"/>
      </w:pPr>
    </w:p>
    <w:p w14:paraId="641C8387" w14:textId="77777777" w:rsidR="00AD3DAE" w:rsidRPr="00AD3DAE" w:rsidRDefault="000336A0" w:rsidP="005E3C55">
      <w:pPr>
        <w:pStyle w:val="code"/>
      </w:pPr>
      <w:r w:rsidRPr="000336A0">
        <w:t>static void send_data(unsigned char fk, unsigned char frame_nr, unsigned char frame_expected, packet buffer[])</w:t>
      </w:r>
    </w:p>
    <w:p w14:paraId="34EEB805" w14:textId="77777777" w:rsidR="00AD3DAE" w:rsidRPr="00AD3DAE" w:rsidRDefault="00AD3DAE" w:rsidP="005E3C55">
      <w:pPr>
        <w:pStyle w:val="code"/>
      </w:pPr>
      <w:r w:rsidRPr="00AD3DAE">
        <w:rPr>
          <w:rFonts w:hint="eastAsia"/>
          <w:b/>
          <w:bCs/>
        </w:rPr>
        <w:t>作用</w:t>
      </w:r>
      <w:r w:rsidRPr="00AD3DAE">
        <w:rPr>
          <w:rFonts w:hint="eastAsia"/>
        </w:rPr>
        <w:t>：</w:t>
      </w:r>
      <w:r w:rsidR="000336A0" w:rsidRPr="000336A0">
        <w:rPr>
          <w:rFonts w:hint="eastAsia"/>
        </w:rPr>
        <w:t>发出帧（此处按帧的类型用</w:t>
      </w:r>
      <w:r w:rsidR="000336A0" w:rsidRPr="000336A0">
        <w:t>if</w:t>
      </w:r>
      <w:r w:rsidR="000336A0" w:rsidRPr="000336A0">
        <w:t>语句进行不同的操作，所以我将三个函数合在一起</w:t>
      </w:r>
      <w:r w:rsidR="000336A0" w:rsidRPr="000336A0">
        <w:rPr>
          <w:rFonts w:hint="eastAsia"/>
        </w:rPr>
        <w:t>）</w:t>
      </w:r>
    </w:p>
    <w:p w14:paraId="451679D3" w14:textId="77777777" w:rsidR="00AD3DAE" w:rsidRPr="00AD3DAE" w:rsidRDefault="00AD3DAE" w:rsidP="005E3C55">
      <w:pPr>
        <w:pStyle w:val="code"/>
      </w:pPr>
      <w:r w:rsidRPr="00AD3DAE">
        <w:rPr>
          <w:rFonts w:hint="eastAsia"/>
          <w:b/>
          <w:bCs/>
        </w:rPr>
        <w:t>参数</w:t>
      </w:r>
      <w:r w:rsidRPr="00AD3DAE">
        <w:rPr>
          <w:rFonts w:hint="eastAsia"/>
        </w:rPr>
        <w:t>：</w:t>
      </w:r>
      <w:r w:rsidRPr="00AD3DAE">
        <w:t>fk</w:t>
      </w:r>
      <w:r w:rsidRPr="00AD3DAE">
        <w:rPr>
          <w:rFonts w:hint="eastAsia"/>
        </w:rPr>
        <w:t>，字节类型，为帧的内容；</w:t>
      </w:r>
      <w:r w:rsidRPr="00AD3DAE">
        <w:t>frame</w:t>
      </w:r>
      <w:r w:rsidR="000336A0" w:rsidRPr="000336A0">
        <w:t>_nr</w:t>
      </w:r>
      <w:r w:rsidRPr="00AD3DAE">
        <w:rPr>
          <w:rFonts w:hint="eastAsia"/>
        </w:rPr>
        <w:t>，字节类型，为帧的编号；</w:t>
      </w:r>
      <w:r w:rsidRPr="00AD3DAE">
        <w:t>frame_expected</w:t>
      </w:r>
      <w:r w:rsidRPr="00AD3DAE">
        <w:rPr>
          <w:rFonts w:hint="eastAsia"/>
        </w:rPr>
        <w:t>，字节类型，为希望收到的帧的编号；</w:t>
      </w:r>
      <w:r w:rsidR="000336A0" w:rsidRPr="000336A0">
        <w:t>buffer[]</w:t>
      </w:r>
      <w:r w:rsidRPr="00AD3DAE">
        <w:rPr>
          <w:rFonts w:hint="eastAsia"/>
        </w:rPr>
        <w:t>，二维字节数组，为缓冲区。</w:t>
      </w:r>
    </w:p>
    <w:p w14:paraId="0A4C5D9C" w14:textId="77777777" w:rsidR="00AD3DAE" w:rsidRPr="00AD3DAE" w:rsidRDefault="00AD3DAE" w:rsidP="005E3C55">
      <w:pPr>
        <w:pStyle w:val="code"/>
      </w:pPr>
    </w:p>
    <w:p w14:paraId="2EAFE7DD" w14:textId="77777777" w:rsidR="00AD3DAE" w:rsidRPr="00AD3DAE" w:rsidRDefault="000336A0" w:rsidP="005E3C55">
      <w:pPr>
        <w:pStyle w:val="code"/>
      </w:pPr>
      <w:r w:rsidRPr="000336A0">
        <w:t>int main(int argc, char** argv)</w:t>
      </w:r>
    </w:p>
    <w:p w14:paraId="2D5ED9FC" w14:textId="77777777" w:rsidR="00AD3DAE" w:rsidRPr="00AD3DAE" w:rsidRDefault="00AD3DAE" w:rsidP="005E3C55">
      <w:pPr>
        <w:pStyle w:val="code"/>
      </w:pPr>
      <w:r w:rsidRPr="00AD3DAE">
        <w:rPr>
          <w:rFonts w:hint="eastAsia"/>
          <w:b/>
          <w:bCs/>
        </w:rPr>
        <w:t>作用</w:t>
      </w:r>
      <w:r w:rsidRPr="00AD3DAE">
        <w:rPr>
          <w:rFonts w:hint="eastAsia"/>
        </w:rPr>
        <w:t>：主程式，包含选择重传协议的算法流程。</w:t>
      </w:r>
    </w:p>
    <w:p w14:paraId="2ADD6414" w14:textId="77777777" w:rsidR="00AD3DAE" w:rsidRPr="00AD3DAE" w:rsidRDefault="00AD3DAE" w:rsidP="005E3C55">
      <w:pPr>
        <w:pStyle w:val="code"/>
      </w:pPr>
      <w:r w:rsidRPr="00AD3DAE">
        <w:rPr>
          <w:rFonts w:hint="eastAsia"/>
          <w:b/>
          <w:bCs/>
        </w:rPr>
        <w:t>参数</w:t>
      </w:r>
      <w:r w:rsidRPr="00AD3DAE">
        <w:rPr>
          <w:rFonts w:hint="eastAsia"/>
        </w:rPr>
        <w:t>：</w:t>
      </w:r>
      <w:r w:rsidRPr="00AD3DAE">
        <w:t>argc</w:t>
      </w:r>
      <w:r w:rsidRPr="00AD3DAE">
        <w:rPr>
          <w:rFonts w:hint="eastAsia"/>
        </w:rPr>
        <w:t>，整型，表示命令行参数的个数；</w:t>
      </w:r>
      <w:r w:rsidRPr="00AD3DAE">
        <w:t>argv</w:t>
      </w:r>
      <w:r w:rsidRPr="00AD3DAE">
        <w:rPr>
          <w:rFonts w:hint="eastAsia"/>
        </w:rPr>
        <w:t>，二维字符数组，表示参数内容。</w:t>
      </w:r>
    </w:p>
    <w:p w14:paraId="0A550A57" w14:textId="77777777" w:rsidR="00AD3DAE" w:rsidRPr="00AD3DAE" w:rsidRDefault="00AD3DAE" w:rsidP="00AD3DAE">
      <w:pPr>
        <w:autoSpaceDE w:val="0"/>
        <w:autoSpaceDN w:val="0"/>
        <w:rPr>
          <w:rFonts w:ascii="Times New Roman" w:eastAsia="宋体" w:hAnsi="Times New Roman" w:cs="Times New Roman"/>
          <w:szCs w:val="20"/>
        </w:rPr>
      </w:pPr>
    </w:p>
    <w:p w14:paraId="7B7A727C" w14:textId="77777777" w:rsidR="00AD3DAE" w:rsidRPr="00AD3DAE" w:rsidRDefault="00AD3DAE" w:rsidP="00AD3DAE">
      <w:pPr>
        <w:numPr>
          <w:ilvl w:val="0"/>
          <w:numId w:val="2"/>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算法流程</w:t>
      </w:r>
    </w:p>
    <w:p w14:paraId="2386F8CF" w14:textId="77777777" w:rsidR="00AD3DAE" w:rsidRPr="00AD3DAE" w:rsidRDefault="00AD3DAE" w:rsidP="00AD3DAE">
      <w:pPr>
        <w:autoSpaceDE w:val="0"/>
        <w:autoSpaceDN w:val="0"/>
        <w:rPr>
          <w:rFonts w:ascii="Times New Roman" w:eastAsia="宋体" w:hAnsi="Times New Roman" w:cs="Times New Roman"/>
          <w:szCs w:val="20"/>
        </w:rPr>
      </w:pPr>
    </w:p>
    <w:p w14:paraId="0C03D71F" w14:textId="77777777" w:rsidR="00AD3DAE" w:rsidRPr="00AD3DAE" w:rsidRDefault="000336A0" w:rsidP="00AD3DAE">
      <w:pPr>
        <w:autoSpaceDE w:val="0"/>
        <w:autoSpaceDN w:val="0"/>
        <w:rPr>
          <w:rFonts w:ascii="Times New Roman" w:eastAsia="宋体" w:hAnsi="Times New Roman" w:cs="Times New Roman"/>
          <w:szCs w:val="20"/>
        </w:rPr>
      </w:pPr>
      <w:r>
        <w:rPr>
          <w:noProof/>
        </w:rPr>
        <w:drawing>
          <wp:inline distT="0" distB="0" distL="0" distR="0" wp14:anchorId="212C6E4A" wp14:editId="408FCF32">
            <wp:extent cx="5579745" cy="37293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729355"/>
                    </a:xfrm>
                    <a:prstGeom prst="rect">
                      <a:avLst/>
                    </a:prstGeom>
                  </pic:spPr>
                </pic:pic>
              </a:graphicData>
            </a:graphic>
          </wp:inline>
        </w:drawing>
      </w:r>
    </w:p>
    <w:p w14:paraId="0A608367" w14:textId="77777777" w:rsidR="00AD3DAE" w:rsidRPr="00AD3DAE" w:rsidRDefault="00AD3DAE" w:rsidP="00AD3DAE">
      <w:pPr>
        <w:autoSpaceDE w:val="0"/>
        <w:autoSpaceDN w:val="0"/>
        <w:rPr>
          <w:rFonts w:ascii="Times New Roman" w:eastAsia="宋体" w:hAnsi="Times New Roman" w:cs="Times New Roman"/>
          <w:szCs w:val="20"/>
        </w:rPr>
      </w:pPr>
      <w:r w:rsidRPr="00AD3DAE">
        <w:rPr>
          <w:rFonts w:ascii="Times New Roman" w:eastAsia="宋体" w:hAnsi="Times New Roman" w:cs="Times New Roman"/>
          <w:noProof/>
          <w:szCs w:val="20"/>
        </w:rPr>
        <mc:AlternateContent>
          <mc:Choice Requires="wps">
            <w:drawing>
              <wp:inline distT="0" distB="0" distL="0" distR="0" wp14:anchorId="680C817C" wp14:editId="42D06776">
                <wp:extent cx="2667000" cy="7620"/>
                <wp:effectExtent l="0" t="0" r="0" b="0"/>
                <wp:docPr id="2"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B7CE5" id="AutoShape 15" o:spid="_x0000_s1026" style="width:210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" filled="f" stroked="f">
                <o:lock v:ext="edit" aspectratio="t"/>
                <w10:anchorlock/>
              </v:rect>
            </w:pict>
          </mc:Fallback>
        </mc:AlternateContent>
      </w:r>
    </w:p>
    <w:p w14:paraId="339DB04E" w14:textId="77777777" w:rsidR="000336A0" w:rsidRPr="00C33023"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物理层</w:t>
      </w:r>
      <w:r w:rsidRPr="00C33023">
        <w:rPr>
          <w:rFonts w:ascii="宋体" w:eastAsia="宋体" w:hAnsi="宋体" w:cs="Times New Roman" w:hint="eastAsia"/>
          <w:szCs w:val="20"/>
        </w:rPr>
        <w:t>：为数据链路层提供的服务为</w:t>
      </w:r>
      <w:r w:rsidRPr="00C33023">
        <w:rPr>
          <w:rFonts w:ascii="宋体" w:eastAsia="宋体" w:hAnsi="宋体" w:cs="Times New Roman"/>
          <w:szCs w:val="20"/>
        </w:rPr>
        <w:t>8000bps，270ms传播延时10-5误码率的字节流传输通道。为</w:t>
      </w:r>
      <w:r w:rsidRPr="00C33023">
        <w:rPr>
          <w:rFonts w:ascii="宋体" w:eastAsia="宋体" w:hAnsi="宋体" w:cs="Times New Roman" w:hint="eastAsia"/>
          <w:szCs w:val="20"/>
        </w:rPr>
        <w:lastRenderedPageBreak/>
        <w:t>了仿真实现上述服务质量的信道</w:t>
      </w:r>
      <w:r w:rsidR="00C33023">
        <w:rPr>
          <w:rFonts w:ascii="宋体" w:eastAsia="宋体" w:hAnsi="宋体" w:cs="Times New Roman" w:hint="eastAsia"/>
          <w:szCs w:val="20"/>
        </w:rPr>
        <w:t>,</w:t>
      </w:r>
      <w:r w:rsidRPr="00C33023">
        <w:rPr>
          <w:rFonts w:ascii="宋体" w:eastAsia="宋体" w:hAnsi="宋体" w:cs="Times New Roman" w:hint="eastAsia"/>
          <w:szCs w:val="20"/>
        </w:rPr>
        <w:t>利用在同一台计算机上</w:t>
      </w:r>
      <w:r w:rsidRPr="00C33023">
        <w:rPr>
          <w:rFonts w:ascii="宋体" w:eastAsia="宋体" w:hAnsi="宋体" w:cs="Times New Roman"/>
          <w:szCs w:val="20"/>
        </w:rPr>
        <w:t>TCP socket完成两个站点之间的通信。由于同</w:t>
      </w:r>
      <w:r w:rsidRPr="00C33023">
        <w:rPr>
          <w:rFonts w:ascii="宋体" w:eastAsia="宋体" w:hAnsi="宋体" w:cs="Times New Roman" w:hint="eastAsia"/>
          <w:szCs w:val="20"/>
        </w:rPr>
        <w:t>一台计算机上</w:t>
      </w:r>
      <w:r w:rsidRPr="00C33023">
        <w:rPr>
          <w:rFonts w:ascii="宋体" w:eastAsia="宋体" w:hAnsi="宋体" w:cs="Times New Roman"/>
          <w:szCs w:val="20"/>
        </w:rPr>
        <w:t>TCP通信传播时延短、传播速度快、没有误码，物理层仿真程序在发送</w:t>
      </w:r>
      <w:proofErr w:type="gramStart"/>
      <w:r w:rsidRPr="00C33023">
        <w:rPr>
          <w:rFonts w:ascii="宋体" w:eastAsia="宋体" w:hAnsi="宋体" w:cs="Times New Roman"/>
          <w:szCs w:val="20"/>
        </w:rPr>
        <w:t>端利用</w:t>
      </w:r>
      <w:proofErr w:type="gramEnd"/>
      <w:r w:rsidRPr="00C33023">
        <w:rPr>
          <w:rFonts w:ascii="宋体" w:eastAsia="宋体" w:hAnsi="宋体" w:cs="Times New Roman"/>
          <w:szCs w:val="20"/>
        </w:rPr>
        <w:t>“令牌桶”</w:t>
      </w:r>
      <w:r w:rsidRPr="00C33023">
        <w:rPr>
          <w:rFonts w:ascii="宋体" w:eastAsia="宋体" w:hAnsi="宋体" w:cs="Times New Roman" w:hint="eastAsia"/>
          <w:szCs w:val="20"/>
        </w:rPr>
        <w:t>算法限制发送速率以仿真</w:t>
      </w:r>
      <w:r w:rsidRPr="00C33023">
        <w:rPr>
          <w:rFonts w:ascii="宋体" w:eastAsia="宋体" w:hAnsi="宋体" w:cs="Times New Roman"/>
          <w:szCs w:val="20"/>
        </w:rPr>
        <w:t>8000bps线路；在接收端误码插入模块利用一个伪随机数“随机地”篡改从TCP收到的数据，使得所接收到的每个比特出现差错的概率为10-5；接收到的数据缓冲后延时270ms才</w:t>
      </w:r>
      <w:r w:rsidRPr="00C33023">
        <w:rPr>
          <w:rFonts w:ascii="宋体" w:eastAsia="宋体" w:hAnsi="宋体" w:cs="Times New Roman" w:hint="eastAsia"/>
          <w:szCs w:val="20"/>
        </w:rPr>
        <w:t>提交给数据链路层程序，以仿真信道的传播时延特性。为了简化程序，省略了“成帧”功能，数据链路层利用接口函数</w:t>
      </w:r>
      <w:proofErr w:type="spellStart"/>
      <w:r w:rsidRPr="00C33023">
        <w:rPr>
          <w:rFonts w:ascii="宋体" w:eastAsia="宋体" w:hAnsi="宋体" w:cs="Times New Roman"/>
          <w:szCs w:val="20"/>
        </w:rPr>
        <w:t>send_</w:t>
      </w:r>
      <w:r w:rsidR="00C33023">
        <w:rPr>
          <w:rFonts w:ascii="宋体" w:eastAsia="宋体" w:hAnsi="宋体" w:cs="Times New Roman"/>
          <w:szCs w:val="20"/>
        </w:rPr>
        <w:t>data</w:t>
      </w:r>
      <w:proofErr w:type="spellEnd"/>
      <w:r w:rsidRPr="00C33023">
        <w:rPr>
          <w:rFonts w:ascii="宋体" w:eastAsia="宋体" w:hAnsi="宋体" w:cs="Times New Roman"/>
          <w:szCs w:val="20"/>
        </w:rPr>
        <w:t>()和</w:t>
      </w:r>
      <w:proofErr w:type="spellStart"/>
      <w:r w:rsidRPr="00C33023">
        <w:rPr>
          <w:rFonts w:ascii="宋体" w:eastAsia="宋体" w:hAnsi="宋体" w:cs="Times New Roman"/>
          <w:szCs w:val="20"/>
        </w:rPr>
        <w:t>recv_frame</w:t>
      </w:r>
      <w:proofErr w:type="spellEnd"/>
      <w:r w:rsidRPr="00C33023">
        <w:rPr>
          <w:rFonts w:ascii="宋体" w:eastAsia="宋体" w:hAnsi="宋体" w:cs="Times New Roman"/>
          <w:szCs w:val="20"/>
        </w:rPr>
        <w:t>()发送和接收一帧。</w:t>
      </w:r>
    </w:p>
    <w:p w14:paraId="4381686B" w14:textId="77777777" w:rsidR="000336A0" w:rsidRPr="00C33023"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数据链路层</w:t>
      </w:r>
      <w:r w:rsidRPr="00C33023">
        <w:rPr>
          <w:rFonts w:ascii="宋体" w:eastAsia="宋体" w:hAnsi="宋体" w:cs="Times New Roman" w:hint="eastAsia"/>
          <w:szCs w:val="20"/>
        </w:rPr>
        <w:t>：程序由同学自己设计完成，通过物理层提供的帧发送和接收函数，利用物理层提供的服务。通过</w:t>
      </w:r>
      <w:proofErr w:type="spellStart"/>
      <w:r w:rsidRPr="00C33023">
        <w:rPr>
          <w:rFonts w:ascii="宋体" w:eastAsia="宋体" w:hAnsi="宋体" w:cs="Times New Roman"/>
          <w:szCs w:val="20"/>
        </w:rPr>
        <w:t>get_packet</w:t>
      </w:r>
      <w:proofErr w:type="spellEnd"/>
      <w:r w:rsidRPr="00C33023">
        <w:rPr>
          <w:rFonts w:ascii="宋体" w:eastAsia="宋体" w:hAnsi="宋体" w:cs="Times New Roman"/>
          <w:szCs w:val="20"/>
        </w:rPr>
        <w:t>()函数从网络层得到一个分组；当数据链路层成功接收到一个分组后，通过</w:t>
      </w:r>
      <w:proofErr w:type="spellStart"/>
      <w:r w:rsidRPr="00C33023">
        <w:rPr>
          <w:rFonts w:ascii="宋体" w:eastAsia="宋体" w:hAnsi="宋体" w:cs="Times New Roman"/>
          <w:szCs w:val="20"/>
        </w:rPr>
        <w:t>put_packet</w:t>
      </w:r>
      <w:proofErr w:type="spellEnd"/>
      <w:r w:rsidRPr="00C33023">
        <w:rPr>
          <w:rFonts w:ascii="宋体" w:eastAsia="宋体" w:hAnsi="宋体" w:cs="Times New Roman"/>
          <w:szCs w:val="20"/>
        </w:rPr>
        <w:t>()函数提交给网络层。</w:t>
      </w:r>
    </w:p>
    <w:p w14:paraId="568FA0AB" w14:textId="77777777" w:rsidR="00AD3DAE" w:rsidRDefault="000336A0" w:rsidP="000336A0">
      <w:pPr>
        <w:autoSpaceDE w:val="0"/>
        <w:autoSpaceDN w:val="0"/>
        <w:rPr>
          <w:rFonts w:ascii="宋体" w:eastAsia="宋体" w:hAnsi="宋体" w:cs="Times New Roman"/>
          <w:szCs w:val="20"/>
        </w:rPr>
      </w:pPr>
      <w:r w:rsidRPr="00C33023">
        <w:rPr>
          <w:rFonts w:ascii="宋体" w:eastAsia="宋体" w:hAnsi="宋体" w:cs="Times New Roman" w:hint="eastAsia"/>
          <w:b/>
          <w:bCs/>
          <w:szCs w:val="20"/>
        </w:rPr>
        <w:t>网络层</w:t>
      </w:r>
      <w:r w:rsidRPr="00C33023">
        <w:rPr>
          <w:rFonts w:ascii="宋体" w:eastAsia="宋体" w:hAnsi="宋体" w:cs="Times New Roman" w:hint="eastAsia"/>
          <w:szCs w:val="20"/>
        </w:rPr>
        <w:t>：利用数据链路层提供的“可靠的分组传输”服务，在站点</w:t>
      </w:r>
      <w:r w:rsidRPr="00C33023">
        <w:rPr>
          <w:rFonts w:ascii="宋体" w:eastAsia="宋体" w:hAnsi="宋体" w:cs="Times New Roman"/>
          <w:szCs w:val="20"/>
        </w:rPr>
        <w:t>A与站点B之间交换长度固定为256字节的数据分组。网络层把产生的分组交付数据链路层，并接受数据链路层提交来的数据分组。</w:t>
      </w:r>
    </w:p>
    <w:p w14:paraId="5F13AB1E" w14:textId="77777777" w:rsidR="006A1335" w:rsidRPr="00AD3DAE" w:rsidRDefault="006A1335" w:rsidP="000336A0">
      <w:pPr>
        <w:autoSpaceDE w:val="0"/>
        <w:autoSpaceDN w:val="0"/>
        <w:rPr>
          <w:rFonts w:ascii="宋体" w:eastAsia="宋体" w:hAnsi="宋体" w:cs="Times New Roman"/>
          <w:szCs w:val="20"/>
        </w:rPr>
      </w:pPr>
    </w:p>
    <w:p w14:paraId="1098866D" w14:textId="77777777" w:rsidR="00AD3DAE" w:rsidRPr="00AD3DAE" w:rsidRDefault="00AD3DAE" w:rsidP="00AD3DAE">
      <w:pPr>
        <w:autoSpaceDE w:val="0"/>
        <w:autoSpaceDN w:val="0"/>
        <w:rPr>
          <w:rFonts w:ascii="Times New Roman" w:eastAsia="宋体" w:hAnsi="Times New Roman" w:cs="Times New Roman"/>
          <w:b/>
          <w:bCs/>
          <w:sz w:val="28"/>
          <w:szCs w:val="20"/>
        </w:rPr>
      </w:pPr>
      <w:r w:rsidRPr="00AD3DAE">
        <w:rPr>
          <w:rFonts w:ascii="Times New Roman" w:eastAsia="宋体" w:hAnsi="Times New Roman" w:cs="Times New Roman" w:hint="eastAsia"/>
          <w:b/>
          <w:bCs/>
          <w:sz w:val="28"/>
          <w:szCs w:val="20"/>
        </w:rPr>
        <w:t>四</w:t>
      </w:r>
      <w:r w:rsidRPr="00AD3DAE">
        <w:rPr>
          <w:rFonts w:ascii="Times New Roman" w:eastAsia="宋体" w:hAnsi="Times New Roman" w:cs="Times New Roman"/>
          <w:b/>
          <w:bCs/>
          <w:sz w:val="28"/>
          <w:szCs w:val="20"/>
        </w:rPr>
        <w:t xml:space="preserve"> </w:t>
      </w:r>
      <w:r w:rsidRPr="00AD3DAE">
        <w:rPr>
          <w:rFonts w:ascii="Times New Roman" w:eastAsia="宋体" w:hAnsi="Times New Roman" w:cs="Times New Roman" w:hint="eastAsia"/>
          <w:b/>
          <w:bCs/>
          <w:sz w:val="28"/>
          <w:szCs w:val="20"/>
        </w:rPr>
        <w:t>实验分析</w:t>
      </w:r>
    </w:p>
    <w:p w14:paraId="4669C5FC" w14:textId="77777777" w:rsidR="00AD3DAE" w:rsidRDefault="00AD3DAE" w:rsidP="00AD3DAE">
      <w:pPr>
        <w:numPr>
          <w:ilvl w:val="0"/>
          <w:numId w:val="3"/>
        </w:numPr>
        <w:autoSpaceDE w:val="0"/>
        <w:autoSpaceDN w:val="0"/>
        <w:rPr>
          <w:rFonts w:ascii="Times New Roman" w:eastAsia="宋体" w:hAnsi="Times New Roman" w:cs="Times New Roman"/>
          <w:szCs w:val="20"/>
        </w:rPr>
      </w:pPr>
      <w:r w:rsidRPr="00AD3DAE">
        <w:rPr>
          <w:rFonts w:ascii="Times New Roman" w:eastAsia="宋体" w:hAnsi="Times New Roman" w:cs="Times New Roman" w:hint="eastAsia"/>
          <w:szCs w:val="20"/>
        </w:rPr>
        <w:t>实验结果简介：</w:t>
      </w:r>
    </w:p>
    <w:p w14:paraId="62DD2BD6" w14:textId="77777777" w:rsidR="00C33023" w:rsidRPr="00AD3DAE" w:rsidRDefault="00C33023" w:rsidP="00C33023">
      <w:pPr>
        <w:autoSpaceDE w:val="0"/>
        <w:autoSpaceDN w:val="0"/>
        <w:rPr>
          <w:rFonts w:ascii="Times New Roman" w:eastAsia="宋体" w:hAnsi="Times New Roman" w:cs="Times New Roman"/>
          <w:szCs w:val="20"/>
        </w:rPr>
      </w:pPr>
    </w:p>
    <w:p w14:paraId="59E7A208" w14:textId="77777777" w:rsidR="00AD3DAE" w:rsidRPr="00AD3DAE" w:rsidRDefault="00AD3DAE" w:rsidP="00AD3DAE">
      <w:pPr>
        <w:autoSpaceDE w:val="0"/>
        <w:autoSpaceDN w:val="0"/>
        <w:ind w:firstLineChars="200" w:firstLine="420"/>
        <w:rPr>
          <w:rFonts w:ascii="宋体" w:eastAsia="宋体" w:hAnsi="宋体" w:cs="Times New Roman"/>
          <w:szCs w:val="20"/>
        </w:rPr>
      </w:pPr>
      <w:r w:rsidRPr="00AD3DAE">
        <w:rPr>
          <w:rFonts w:ascii="Times New Roman" w:eastAsia="宋体" w:hAnsi="Times New Roman" w:cs="Times New Roman" w:hint="eastAsia"/>
          <w:szCs w:val="20"/>
        </w:rPr>
        <w:t>此次实验，本小组采用的选择重传协议，能够较长时间地在</w:t>
      </w:r>
      <w:r w:rsidRPr="00AD3DAE">
        <w:rPr>
          <w:rFonts w:ascii="宋体" w:eastAsia="宋体" w:hAnsi="宋体" w:cs="Times New Roman" w:hint="eastAsia"/>
          <w:szCs w:val="20"/>
        </w:rPr>
        <w:t>有误码信道环境中无差错传输，同时，在传输过程中，如果出现错误，丢失的帧，则会发出警报，在接受方会得到提示，因此能够可靠地实现通信。</w:t>
      </w:r>
    </w:p>
    <w:p w14:paraId="263FFF53" w14:textId="77777777" w:rsidR="00AD3DAE" w:rsidRPr="00AD3DAE" w:rsidRDefault="00AD3DAE" w:rsidP="00AD3DAE">
      <w:pPr>
        <w:autoSpaceDE w:val="0"/>
        <w:autoSpaceDN w:val="0"/>
        <w:rPr>
          <w:rFonts w:ascii="宋体" w:eastAsia="宋体" w:hAnsi="宋体" w:cs="Times New Roman"/>
          <w:szCs w:val="20"/>
        </w:rPr>
      </w:pPr>
    </w:p>
    <w:p w14:paraId="0032D4A5" w14:textId="77777777" w:rsidR="00AD3DAE" w:rsidRPr="00C33023" w:rsidRDefault="00AD3DAE" w:rsidP="00C33023">
      <w:pPr>
        <w:pStyle w:val="ad"/>
        <w:numPr>
          <w:ilvl w:val="0"/>
          <w:numId w:val="3"/>
        </w:numPr>
        <w:autoSpaceDE w:val="0"/>
        <w:autoSpaceDN w:val="0"/>
        <w:ind w:firstLineChars="0"/>
        <w:rPr>
          <w:rFonts w:ascii="宋体" w:eastAsia="宋体" w:hAnsi="宋体" w:cs="Times New Roman"/>
          <w:szCs w:val="20"/>
        </w:rPr>
      </w:pPr>
      <w:r w:rsidRPr="00C33023">
        <w:rPr>
          <w:rFonts w:ascii="宋体" w:eastAsia="宋体" w:hAnsi="宋体" w:cs="Times New Roman" w:hint="eastAsia"/>
          <w:szCs w:val="20"/>
        </w:rPr>
        <w:t>协议参数的选取：</w:t>
      </w:r>
    </w:p>
    <w:p w14:paraId="391467FA" w14:textId="77777777" w:rsidR="00C33023" w:rsidRPr="00C33023" w:rsidRDefault="00C33023" w:rsidP="00C33023">
      <w:pPr>
        <w:pStyle w:val="ad"/>
        <w:autoSpaceDE w:val="0"/>
        <w:autoSpaceDN w:val="0"/>
        <w:ind w:firstLineChars="0" w:firstLine="0"/>
        <w:rPr>
          <w:rFonts w:ascii="宋体" w:eastAsia="宋体" w:hAnsi="宋体" w:cs="Times New Roman"/>
          <w:szCs w:val="20"/>
        </w:rPr>
      </w:pPr>
    </w:p>
    <w:p w14:paraId="5EE5B7D7" w14:textId="77777777" w:rsidR="00C33023" w:rsidRDefault="00AD3DAE" w:rsidP="005E3C55">
      <w:pPr>
        <w:pStyle w:val="code"/>
      </w:pPr>
      <w:r w:rsidRPr="00AD3DAE">
        <w:rPr>
          <w:rFonts w:hint="eastAsia"/>
        </w:rPr>
        <w:t>NR_BUFS</w:t>
      </w:r>
      <w:r w:rsidRPr="00AD3DAE">
        <w:rPr>
          <w:rFonts w:hint="eastAsia"/>
        </w:rPr>
        <w:t>的选取</w:t>
      </w:r>
    </w:p>
    <w:p w14:paraId="2DCA890D" w14:textId="77777777" w:rsidR="00C33023" w:rsidRDefault="00C33023" w:rsidP="005E3C55">
      <w:pPr>
        <w:pStyle w:val="code"/>
        <w:rPr>
          <w:rFonts w:cs="Times New Roman"/>
          <w:sz w:val="19"/>
        </w:rPr>
      </w:pPr>
      <w:r w:rsidRPr="00AD3DAE">
        <w:rPr>
          <w:rFonts w:cs="Times New Roman"/>
          <w:sz w:val="19"/>
        </w:rPr>
        <w:t xml:space="preserve">NR_BUFS </w:t>
      </w:r>
      <w:r>
        <w:rPr>
          <w:rFonts w:cs="Times New Roman"/>
          <w:sz w:val="19"/>
        </w:rPr>
        <w:t xml:space="preserve">= </w:t>
      </w:r>
      <w:r w:rsidRPr="00AD3DAE">
        <w:rPr>
          <w:rFonts w:cs="Times New Roman"/>
          <w:sz w:val="19"/>
        </w:rPr>
        <w:t>((MAX_SEQ + 1) / 2)</w:t>
      </w:r>
    </w:p>
    <w:p w14:paraId="4DF8784F" w14:textId="77777777" w:rsidR="00AD3DAE" w:rsidRDefault="00C33023" w:rsidP="005E3C55">
      <w:pPr>
        <w:pStyle w:val="code"/>
      </w:pPr>
      <w:r>
        <w:rPr>
          <w:rFonts w:cs="Times New Roman" w:hint="eastAsia"/>
          <w:color w:val="000000"/>
          <w:szCs w:val="21"/>
        </w:rPr>
        <w:t>因此</w:t>
      </w:r>
      <w:r w:rsidR="00AD3DAE" w:rsidRPr="00AD3DAE">
        <w:rPr>
          <w:rFonts w:cs="Times New Roman" w:hint="eastAsia"/>
          <w:color w:val="000000"/>
          <w:szCs w:val="21"/>
        </w:rPr>
        <w:t>选取</w:t>
      </w:r>
      <w:r w:rsidR="00AD3DAE" w:rsidRPr="00AD3DAE">
        <w:rPr>
          <w:rFonts w:hint="eastAsia"/>
        </w:rPr>
        <w:t>NR_BUFS=16</w:t>
      </w:r>
    </w:p>
    <w:p w14:paraId="502C5E91" w14:textId="77777777" w:rsidR="00C33023" w:rsidRPr="00AD3DAE" w:rsidRDefault="00C33023" w:rsidP="005E3C55">
      <w:pPr>
        <w:pStyle w:val="code"/>
      </w:pPr>
    </w:p>
    <w:p w14:paraId="5134C1C8" w14:textId="77777777" w:rsidR="00C33023" w:rsidRDefault="00AD3DAE" w:rsidP="005E3C55">
      <w:pPr>
        <w:pStyle w:val="code"/>
      </w:pPr>
      <w:r w:rsidRPr="00AD3DAE">
        <w:rPr>
          <w:rFonts w:hint="eastAsia"/>
        </w:rPr>
        <w:t>ack_timer</w:t>
      </w:r>
      <w:r w:rsidRPr="00AD3DAE">
        <w:rPr>
          <w:rFonts w:hint="eastAsia"/>
        </w:rPr>
        <w:t>和</w:t>
      </w:r>
      <w:r w:rsidRPr="00AD3DAE">
        <w:rPr>
          <w:rFonts w:hint="eastAsia"/>
        </w:rPr>
        <w:t>data_timer</w:t>
      </w:r>
      <w:r w:rsidRPr="00AD3DAE">
        <w:rPr>
          <w:rFonts w:hint="eastAsia"/>
        </w:rPr>
        <w:t>的选取</w:t>
      </w:r>
    </w:p>
    <w:p w14:paraId="6FFAFF14" w14:textId="77777777" w:rsidR="00AD3DAE" w:rsidRPr="00AD3DAE" w:rsidRDefault="00AD3DAE" w:rsidP="005E3C55">
      <w:pPr>
        <w:pStyle w:val="code"/>
      </w:pPr>
      <w:r w:rsidRPr="00AD3DAE">
        <w:rPr>
          <w:rFonts w:hint="eastAsia"/>
        </w:rPr>
        <w:t>要综合考虑，</w:t>
      </w:r>
      <w:r w:rsidRPr="00AD3DAE">
        <w:rPr>
          <w:rFonts w:hint="eastAsia"/>
        </w:rPr>
        <w:t>ack_timer</w:t>
      </w:r>
      <w:r w:rsidRPr="00AD3DAE">
        <w:rPr>
          <w:rFonts w:hint="eastAsia"/>
        </w:rPr>
        <w:t>要远小于</w:t>
      </w:r>
      <w:r w:rsidRPr="00AD3DAE">
        <w:rPr>
          <w:rFonts w:hint="eastAsia"/>
        </w:rPr>
        <w:t>data_timer</w:t>
      </w:r>
      <w:r w:rsidRPr="00AD3DAE">
        <w:rPr>
          <w:rFonts w:hint="eastAsia"/>
        </w:rPr>
        <w:t>，</w:t>
      </w:r>
      <w:r w:rsidRPr="00AD3DAE">
        <w:rPr>
          <w:rFonts w:hint="eastAsia"/>
        </w:rPr>
        <w:t>NR_BUFS</w:t>
      </w:r>
      <w:r w:rsidRPr="00AD3DAE">
        <w:rPr>
          <w:rFonts w:hint="eastAsia"/>
        </w:rPr>
        <w:t>保持不变</w:t>
      </w:r>
    </w:p>
    <w:p w14:paraId="0B1891EA" w14:textId="77777777" w:rsidR="00AD3DAE" w:rsidRPr="00AD3DAE" w:rsidRDefault="00C33023" w:rsidP="005E3C55">
      <w:pPr>
        <w:pStyle w:val="code"/>
      </w:pPr>
      <w:r w:rsidRPr="00C33023">
        <w:rPr>
          <w:rFonts w:cs="Times New Roman" w:hint="eastAsia"/>
          <w:color w:val="000000"/>
          <w:szCs w:val="21"/>
        </w:rPr>
        <w:t>最终选取</w:t>
      </w:r>
      <w:r w:rsidR="00AD3DAE" w:rsidRPr="00AD3DAE">
        <w:rPr>
          <w:rFonts w:hint="eastAsia"/>
        </w:rPr>
        <w:t>ack_timer=280,data_timer=5000</w:t>
      </w:r>
    </w:p>
    <w:p w14:paraId="48A263FF" w14:textId="77777777" w:rsidR="00AD3DAE" w:rsidRPr="00AD3DAE" w:rsidRDefault="00AD3DAE" w:rsidP="00AD3DAE">
      <w:pPr>
        <w:autoSpaceDE w:val="0"/>
        <w:autoSpaceDN w:val="0"/>
        <w:adjustRightInd w:val="0"/>
        <w:jc w:val="left"/>
        <w:rPr>
          <w:rFonts w:ascii="宋体" w:eastAsia="宋体" w:hAnsi="宋体" w:cs="新宋体"/>
          <w:kern w:val="0"/>
          <w:szCs w:val="24"/>
        </w:rPr>
      </w:pPr>
    </w:p>
    <w:p w14:paraId="18E30B00" w14:textId="77777777" w:rsidR="00AD3DAE" w:rsidRDefault="00AD3DAE" w:rsidP="00AD3DAE">
      <w:pPr>
        <w:numPr>
          <w:ilvl w:val="0"/>
          <w:numId w:val="4"/>
        </w:numPr>
        <w:autoSpaceDE w:val="0"/>
        <w:autoSpaceDN w:val="0"/>
        <w:adjustRightInd w:val="0"/>
        <w:jc w:val="left"/>
        <w:rPr>
          <w:rFonts w:ascii="宋体" w:eastAsia="宋体" w:hAnsi="宋体" w:cs="新宋体"/>
          <w:kern w:val="0"/>
          <w:szCs w:val="24"/>
        </w:rPr>
      </w:pPr>
      <w:r w:rsidRPr="00AD3DAE">
        <w:rPr>
          <w:rFonts w:ascii="宋体" w:eastAsia="宋体" w:hAnsi="宋体" w:cs="新宋体" w:hint="eastAsia"/>
          <w:kern w:val="0"/>
          <w:szCs w:val="24"/>
        </w:rPr>
        <w:t>理论分析：</w:t>
      </w:r>
    </w:p>
    <w:p w14:paraId="5929BEEA" w14:textId="77777777" w:rsidR="00C33023" w:rsidRPr="00AD3DAE" w:rsidRDefault="00C33023" w:rsidP="00C33023">
      <w:pPr>
        <w:autoSpaceDE w:val="0"/>
        <w:autoSpaceDN w:val="0"/>
        <w:adjustRightInd w:val="0"/>
        <w:jc w:val="left"/>
        <w:rPr>
          <w:rFonts w:ascii="宋体" w:eastAsia="宋体" w:hAnsi="宋体" w:cs="新宋体"/>
          <w:kern w:val="0"/>
          <w:szCs w:val="24"/>
        </w:rPr>
      </w:pPr>
    </w:p>
    <w:p w14:paraId="318DEE86" w14:textId="77777777" w:rsidR="00CB77AC" w:rsidRPr="00AD3DAE" w:rsidRDefault="00AD3DAE" w:rsidP="00CB77AC">
      <w:pPr>
        <w:autoSpaceDE w:val="0"/>
        <w:autoSpaceDN w:val="0"/>
        <w:adjustRightInd w:val="0"/>
        <w:ind w:firstLineChars="200" w:firstLine="420"/>
        <w:jc w:val="left"/>
        <w:rPr>
          <w:rFonts w:ascii="Times New Roman" w:eastAsia="宋体" w:hAnsi="Times New Roman" w:cs="Times New Roman"/>
          <w:szCs w:val="20"/>
        </w:rPr>
      </w:pPr>
      <w:r w:rsidRPr="00AD3DAE">
        <w:rPr>
          <w:rFonts w:ascii="Times New Roman" w:eastAsia="宋体" w:hAnsi="Times New Roman" w:cs="Times New Roman" w:hint="eastAsia"/>
          <w:szCs w:val="20"/>
        </w:rPr>
        <w:t>根据所设计的滑动窗口工作机制</w:t>
      </w:r>
      <w:r w:rsidRPr="00AD3DAE">
        <w:rPr>
          <w:rFonts w:ascii="Times New Roman" w:eastAsia="宋体" w:hAnsi="Times New Roman" w:cs="Times New Roman"/>
          <w:szCs w:val="20"/>
        </w:rPr>
        <w:t xml:space="preserve">(Go-Back-N </w:t>
      </w:r>
      <w:r w:rsidRPr="00AD3DAE">
        <w:rPr>
          <w:rFonts w:ascii="Times New Roman" w:eastAsia="宋体" w:hAnsi="Times New Roman" w:cs="Times New Roman" w:hint="eastAsia"/>
          <w:szCs w:val="20"/>
        </w:rPr>
        <w:t>或者选择重传</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推导出在无差错信道环境下分组层能获得的最大信道利用率；推导出在有差错条件下分组层能获得的最大信道利用率。给出理论推导过程。理论推导的目的是得到信道利用率的极限数据。为了简化有差错条件下的最大利用率推导过程，可以对问题模型进行简化，比如：假定出现超时后一次重传可以</w:t>
      </w:r>
      <w:r w:rsidRPr="00AD3DAE">
        <w:rPr>
          <w:rFonts w:ascii="Times New Roman" w:eastAsia="宋体" w:hAnsi="Times New Roman" w:cs="Times New Roman"/>
          <w:szCs w:val="20"/>
        </w:rPr>
        <w:t xml:space="preserve"> 100%</w:t>
      </w:r>
      <w:r w:rsidRPr="00AD3DAE">
        <w:rPr>
          <w:rFonts w:ascii="Times New Roman" w:eastAsia="宋体" w:hAnsi="Times New Roman" w:cs="Times New Roman" w:hint="eastAsia"/>
          <w:szCs w:val="20"/>
        </w:rPr>
        <w:t>正确传输，但是简化问题分析的这些假设必须不会对整个结论产生较大的误差。</w:t>
      </w:r>
    </w:p>
    <w:p w14:paraId="2D046A84" w14:textId="77777777" w:rsidR="00AD3DAE" w:rsidRPr="00AD3DAE" w:rsidRDefault="00AD3DAE" w:rsidP="00AD3DAE">
      <w:pPr>
        <w:rPr>
          <w:rFonts w:ascii="Times New Roman" w:eastAsia="宋体" w:hAnsi="Times New Roman" w:cs="Times New Roman"/>
          <w:szCs w:val="20"/>
        </w:rPr>
      </w:pPr>
      <w:r w:rsidRPr="00AD3DAE">
        <w:rPr>
          <w:rFonts w:ascii="Times New Roman" w:eastAsia="宋体" w:hAnsi="Times New Roman" w:cs="Times New Roman"/>
          <w:szCs w:val="20"/>
        </w:rPr>
        <w:t xml:space="preserve">    </w:t>
      </w:r>
      <w:r w:rsidRPr="00AD3DAE">
        <w:rPr>
          <w:rFonts w:ascii="Times New Roman" w:eastAsia="宋体" w:hAnsi="Times New Roman" w:cs="Times New Roman" w:hint="eastAsia"/>
          <w:b/>
          <w:bCs/>
          <w:szCs w:val="20"/>
        </w:rPr>
        <w:t>分析</w:t>
      </w:r>
      <w:r w:rsidRPr="00AD3DAE">
        <w:rPr>
          <w:rFonts w:ascii="Times New Roman" w:eastAsia="宋体" w:hAnsi="Times New Roman" w:cs="Times New Roman" w:hint="eastAsia"/>
          <w:szCs w:val="20"/>
        </w:rPr>
        <w:t>：由于需要携带</w:t>
      </w:r>
      <w:proofErr w:type="gramStart"/>
      <w:r w:rsidRPr="00AD3DAE">
        <w:rPr>
          <w:rFonts w:ascii="Times New Roman" w:eastAsia="宋体" w:hAnsi="Times New Roman" w:cs="Times New Roman" w:hint="eastAsia"/>
          <w:szCs w:val="20"/>
        </w:rPr>
        <w:t>帧讯息</w:t>
      </w:r>
      <w:proofErr w:type="gramEnd"/>
      <w:r w:rsidRPr="00AD3DAE">
        <w:rPr>
          <w:rFonts w:ascii="Times New Roman" w:eastAsia="宋体" w:hAnsi="Times New Roman" w:cs="Times New Roman" w:hint="eastAsia"/>
          <w:szCs w:val="20"/>
        </w:rPr>
        <w:t>，因此最大的信息利用率为约为</w:t>
      </w:r>
      <w:bookmarkStart w:id="0" w:name="_Hlk39496831"/>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2</w:t>
      </w:r>
      <w:r w:rsidR="00D31A72">
        <w:rPr>
          <w:rFonts w:ascii="Times New Roman" w:eastAsia="宋体" w:hAnsi="Times New Roman" w:cs="Times New Roman"/>
          <w:szCs w:val="20"/>
        </w:rPr>
        <w:t>56-3</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szCs w:val="20"/>
        </w:rPr>
        <w:t>256</w:t>
      </w:r>
      <w:bookmarkEnd w:id="0"/>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9</w:t>
      </w:r>
      <w:r w:rsidR="00D31A72">
        <w:rPr>
          <w:rFonts w:ascii="Times New Roman" w:eastAsia="宋体" w:hAnsi="Times New Roman" w:cs="Times New Roman"/>
          <w:szCs w:val="20"/>
        </w:rPr>
        <w:t>8.8</w:t>
      </w:r>
      <w:r w:rsidR="00D31A72">
        <w:rPr>
          <w:rFonts w:ascii="Times New Roman" w:eastAsia="宋体" w:hAnsi="Times New Roman" w:cs="Times New Roman" w:hint="eastAsia"/>
          <w:szCs w:val="20"/>
        </w:rPr>
        <w:t>%</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由于信道的最大比特率为</w:t>
      </w:r>
      <w:r w:rsidRPr="00AD3DAE">
        <w:rPr>
          <w:rFonts w:ascii="Times New Roman" w:eastAsia="宋体" w:hAnsi="Times New Roman" w:cs="Times New Roman"/>
          <w:szCs w:val="20"/>
        </w:rPr>
        <w:t>8000bps</w:t>
      </w:r>
      <w:r w:rsidRPr="00AD3DAE">
        <w:rPr>
          <w:rFonts w:ascii="Times New Roman" w:eastAsia="宋体" w:hAnsi="Times New Roman" w:cs="Times New Roman" w:hint="eastAsia"/>
          <w:szCs w:val="20"/>
        </w:rPr>
        <w:t>，可得出每传输一个字节耗时</w:t>
      </w:r>
      <w:r w:rsidRPr="00AD3DAE">
        <w:rPr>
          <w:rFonts w:ascii="Times New Roman" w:eastAsia="宋体" w:hAnsi="Times New Roman" w:cs="Times New Roman"/>
          <w:szCs w:val="20"/>
        </w:rPr>
        <w:t>1ms</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每帧的附加信息固定为</w:t>
      </w:r>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，耗时</w:t>
      </w:r>
      <w:r w:rsidRPr="00AD3DAE">
        <w:rPr>
          <w:rFonts w:ascii="Times New Roman" w:eastAsia="宋体" w:hAnsi="Times New Roman" w:cs="Times New Roman"/>
          <w:szCs w:val="20"/>
        </w:rPr>
        <w:t>10ms</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若出现转义字符，则可能增加时间</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现在假设信道上始终有数据需要传送，这样就可以简化模型。在有</w:t>
      </w:r>
      <w:r w:rsidR="00C33023">
        <w:rPr>
          <w:rFonts w:ascii="Times New Roman" w:eastAsia="宋体" w:hAnsi="Times New Roman" w:cs="Times New Roman" w:hint="eastAsia"/>
          <w:szCs w:val="20"/>
        </w:rPr>
        <w:t>1</w:t>
      </w:r>
      <w:r w:rsidR="00C33023">
        <w:rPr>
          <w:rFonts w:ascii="Times New Roman" w:eastAsia="宋体" w:hAnsi="Times New Roman" w:cs="Times New Roman"/>
          <w:szCs w:val="20"/>
        </w:rPr>
        <w:t>0-5</w:t>
      </w:r>
      <w:r w:rsidRPr="00AD3DAE">
        <w:rPr>
          <w:rFonts w:ascii="Times New Roman" w:eastAsia="宋体" w:hAnsi="Times New Roman" w:cs="Times New Roman" w:hint="eastAsia"/>
          <w:szCs w:val="20"/>
        </w:rPr>
        <w:t>的错误率的信道上，算下来在这</w:t>
      </w:r>
      <w:r w:rsidRPr="00AD3DAE">
        <w:rPr>
          <w:rFonts w:ascii="Times New Roman" w:eastAsia="宋体" w:hAnsi="Times New Roman" w:cs="Times New Roman"/>
          <w:szCs w:val="20"/>
        </w:rPr>
        <w:t>100000</w:t>
      </w:r>
      <w:r w:rsidRPr="00AD3DAE">
        <w:rPr>
          <w:rFonts w:ascii="Times New Roman" w:eastAsia="宋体" w:hAnsi="Times New Roman" w:cs="Times New Roman" w:hint="eastAsia"/>
          <w:szCs w:val="20"/>
        </w:rPr>
        <w:t>个比特中可以传送</w:t>
      </w:r>
      <w:r w:rsidR="00C33023">
        <w:rPr>
          <w:rFonts w:ascii="Times New Roman" w:eastAsia="宋体" w:hAnsi="Times New Roman" w:cs="Times New Roman" w:hint="eastAsia"/>
          <w:szCs w:val="20"/>
        </w:rPr>
        <w:t>1</w:t>
      </w:r>
      <w:r w:rsidR="00C33023">
        <w:rPr>
          <w:rFonts w:ascii="Times New Roman" w:eastAsia="宋体" w:hAnsi="Times New Roman" w:cs="Times New Roman"/>
          <w:szCs w:val="20"/>
        </w:rPr>
        <w:t>00000/</w:t>
      </w:r>
      <w:r w:rsidR="00C33023">
        <w:rPr>
          <w:rFonts w:ascii="Times New Roman" w:eastAsia="宋体" w:hAnsi="Times New Roman" w:cs="Times New Roman" w:hint="eastAsia"/>
          <w:szCs w:val="20"/>
        </w:rPr>
        <w:t>（</w:t>
      </w:r>
      <w:r w:rsidR="00C33023">
        <w:rPr>
          <w:rFonts w:ascii="Times New Roman" w:eastAsia="宋体" w:hAnsi="Times New Roman" w:cs="Times New Roman" w:hint="eastAsia"/>
          <w:szCs w:val="20"/>
        </w:rPr>
        <w:t>2</w:t>
      </w:r>
      <w:r w:rsidR="00C33023">
        <w:rPr>
          <w:rFonts w:ascii="Times New Roman" w:eastAsia="宋体" w:hAnsi="Times New Roman" w:cs="Times New Roman"/>
          <w:szCs w:val="20"/>
        </w:rPr>
        <w:t>56*8</w:t>
      </w:r>
      <w:r w:rsidR="00C33023">
        <w:rPr>
          <w:rFonts w:ascii="Times New Roman" w:eastAsia="宋体" w:hAnsi="Times New Roman" w:cs="Times New Roman" w:hint="eastAsia"/>
          <w:szCs w:val="20"/>
        </w:rPr>
        <w:t>）</w:t>
      </w:r>
      <w:r w:rsidRPr="00AD3DAE">
        <w:rPr>
          <w:rFonts w:ascii="Times New Roman" w:eastAsia="宋体" w:hAnsi="Times New Roman" w:cs="Times New Roman" w:hint="eastAsia"/>
          <w:szCs w:val="20"/>
        </w:rPr>
        <w:t>≈</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个数据包，则可得出每</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个数据包会有一个出错，假设每出错一次，在限定时间内可以重</w:t>
      </w:r>
      <w:r w:rsidRPr="00AD3DAE">
        <w:rPr>
          <w:rFonts w:ascii="Times New Roman" w:eastAsia="宋体" w:hAnsi="Times New Roman" w:cs="Times New Roman" w:hint="eastAsia"/>
          <w:szCs w:val="20"/>
        </w:rPr>
        <w:lastRenderedPageBreak/>
        <w:t>传</w:t>
      </w:r>
      <w:proofErr w:type="gramStart"/>
      <w:r w:rsidRPr="00AD3DAE">
        <w:rPr>
          <w:rFonts w:ascii="Times New Roman" w:eastAsia="宋体" w:hAnsi="Times New Roman" w:cs="Times New Roman" w:hint="eastAsia"/>
          <w:szCs w:val="20"/>
        </w:rPr>
        <w:t>该帧使</w:t>
      </w:r>
      <w:proofErr w:type="gramEnd"/>
      <w:r w:rsidRPr="00AD3DAE">
        <w:rPr>
          <w:rFonts w:ascii="Times New Roman" w:eastAsia="宋体" w:hAnsi="Times New Roman" w:cs="Times New Roman" w:hint="eastAsia"/>
          <w:szCs w:val="20"/>
        </w:rPr>
        <w:t>其成为正确帧。则每传送</w:t>
      </w:r>
      <w:r w:rsidRPr="00AD3DAE">
        <w:rPr>
          <w:rFonts w:ascii="Times New Roman" w:eastAsia="宋体" w:hAnsi="Times New Roman" w:cs="Times New Roman"/>
          <w:szCs w:val="20"/>
        </w:rPr>
        <w:t>48</w:t>
      </w:r>
      <w:r w:rsidRPr="00AD3DAE">
        <w:rPr>
          <w:rFonts w:ascii="Times New Roman" w:eastAsia="宋体" w:hAnsi="Times New Roman" w:cs="Times New Roman" w:hint="eastAsia"/>
          <w:szCs w:val="20"/>
        </w:rPr>
        <w:t>个数据包需要传送</w:t>
      </w:r>
      <w:r w:rsidRPr="00AD3DAE">
        <w:rPr>
          <w:rFonts w:ascii="Times New Roman" w:eastAsia="宋体" w:hAnsi="Times New Roman" w:cs="Times New Roman"/>
          <w:szCs w:val="20"/>
        </w:rPr>
        <w:t>48+1+1=50</w:t>
      </w:r>
      <w:r w:rsidRPr="00AD3DAE">
        <w:rPr>
          <w:rFonts w:ascii="Times New Roman" w:eastAsia="宋体" w:hAnsi="Times New Roman" w:cs="Times New Roman" w:hint="eastAsia"/>
          <w:szCs w:val="20"/>
        </w:rPr>
        <w:t>次，此时信道利用率≈</w:t>
      </w:r>
      <w:r w:rsidR="00D31A72">
        <w:rPr>
          <w:rFonts w:ascii="Times New Roman" w:eastAsia="宋体" w:hAnsi="Times New Roman" w:cs="Times New Roman"/>
          <w:szCs w:val="20"/>
        </w:rPr>
        <w:t>94.9</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，而实际上由于程序设计的原因，当一个数据包超时后，往往要重复多次传输给数据包造成信道的浪费，若有</w:t>
      </w:r>
      <w:r w:rsidRPr="00AD3DAE">
        <w:rPr>
          <w:rFonts w:ascii="Times New Roman" w:eastAsia="宋体" w:hAnsi="Times New Roman" w:cs="Times New Roman"/>
          <w:szCs w:val="20"/>
        </w:rPr>
        <w:t>k</w:t>
      </w:r>
      <w:r w:rsidRPr="00AD3DAE">
        <w:rPr>
          <w:rFonts w:ascii="Times New Roman" w:eastAsia="宋体" w:hAnsi="Times New Roman" w:cs="Times New Roman" w:hint="eastAsia"/>
          <w:szCs w:val="20"/>
        </w:rPr>
        <w:t>次重传，则信道利用率为</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2</w:t>
      </w:r>
      <w:r w:rsidR="00D31A72">
        <w:rPr>
          <w:rFonts w:ascii="Times New Roman" w:eastAsia="宋体" w:hAnsi="Times New Roman" w:cs="Times New Roman"/>
          <w:szCs w:val="20"/>
        </w:rPr>
        <w:t>56-3</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szCs w:val="20"/>
        </w:rPr>
        <w:t>256</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8/</w:t>
      </w:r>
      <w:r w:rsidR="00D31A72">
        <w:rPr>
          <w:rFonts w:ascii="Times New Roman" w:eastAsia="宋体" w:hAnsi="Times New Roman" w:cs="Times New Roman" w:hint="eastAsia"/>
          <w:szCs w:val="20"/>
        </w:rPr>
        <w:t>（</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8+1+</w:t>
      </w:r>
      <w:r w:rsidR="00D31A72">
        <w:rPr>
          <w:rFonts w:ascii="Times New Roman" w:eastAsia="宋体" w:hAnsi="Times New Roman" w:cs="Times New Roman" w:hint="eastAsia"/>
          <w:szCs w:val="20"/>
        </w:rPr>
        <w:t>k</w:t>
      </w:r>
      <w:r w:rsidR="00D31A72">
        <w:rPr>
          <w:rFonts w:ascii="Times New Roman" w:eastAsia="宋体" w:hAnsi="Times New Roman" w:cs="Times New Roman" w:hint="eastAsia"/>
          <w:szCs w:val="20"/>
        </w:rPr>
        <w:t>））</w:t>
      </w:r>
      <w:r w:rsidRPr="00AD3DAE">
        <w:rPr>
          <w:rFonts w:ascii="Times New Roman" w:eastAsia="宋体" w:hAnsi="Times New Roman" w:cs="Times New Roman" w:hint="eastAsia"/>
          <w:szCs w:val="20"/>
        </w:rPr>
        <w:t>，在此程式中，平均要重传</w:t>
      </w:r>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次，因此信道利用率降为</w:t>
      </w:r>
      <w:r w:rsidR="00D31A72">
        <w:rPr>
          <w:rFonts w:ascii="Times New Roman" w:eastAsia="宋体" w:hAnsi="Times New Roman" w:cs="Times New Roman"/>
          <w:szCs w:val="20"/>
        </w:rPr>
        <w:t>80.4</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。在</w:t>
      </w:r>
      <w:r w:rsidRPr="00AD3DAE">
        <w:rPr>
          <w:rFonts w:ascii="Times New Roman" w:eastAsia="宋体" w:hAnsi="Times New Roman" w:cs="Times New Roman"/>
          <w:szCs w:val="20"/>
        </w:rPr>
        <w:t>ESC/FLAG</w:t>
      </w:r>
      <w:r w:rsidRPr="00AD3DAE">
        <w:rPr>
          <w:rFonts w:ascii="Times New Roman" w:eastAsia="宋体" w:hAnsi="Times New Roman" w:cs="Times New Roman" w:hint="eastAsia"/>
          <w:szCs w:val="20"/>
        </w:rPr>
        <w:t>模式中传输的平均</w:t>
      </w:r>
      <w:r w:rsidRPr="00AD3DAE">
        <w:rPr>
          <w:rFonts w:ascii="Times New Roman" w:eastAsia="宋体" w:hAnsi="Times New Roman" w:cs="Times New Roman"/>
          <w:szCs w:val="20"/>
        </w:rPr>
        <w:t>250</w:t>
      </w:r>
      <w:r w:rsidRPr="00AD3DAE">
        <w:rPr>
          <w:rFonts w:ascii="Times New Roman" w:eastAsia="宋体" w:hAnsi="Times New Roman" w:cs="Times New Roman" w:hint="eastAsia"/>
          <w:szCs w:val="20"/>
        </w:rPr>
        <w:t>个字符需要两倍的传输空间即极限值</w:t>
      </w:r>
      <w:r w:rsidRPr="00AD3DAE">
        <w:rPr>
          <w:rFonts w:ascii="Times New Roman" w:eastAsia="宋体" w:hAnsi="Times New Roman" w:cs="Times New Roman"/>
          <w:szCs w:val="20"/>
        </w:rPr>
        <w:t>500</w:t>
      </w:r>
      <w:r w:rsidRPr="00AD3DAE">
        <w:rPr>
          <w:rFonts w:ascii="Times New Roman" w:eastAsia="宋体" w:hAnsi="Times New Roman" w:cs="Times New Roman" w:hint="eastAsia"/>
          <w:szCs w:val="20"/>
        </w:rPr>
        <w:t>，此时的信道利用率的极限值是，而在</w:t>
      </w:r>
      <w:r w:rsidR="00D31A72">
        <w:rPr>
          <w:rFonts w:ascii="Times New Roman" w:eastAsia="宋体" w:hAnsi="Times New Roman" w:cs="Times New Roman" w:hint="eastAsia"/>
          <w:szCs w:val="20"/>
        </w:rPr>
        <w:t>1</w:t>
      </w:r>
      <w:r w:rsidR="00D31A72">
        <w:rPr>
          <w:rFonts w:ascii="Times New Roman" w:eastAsia="宋体" w:hAnsi="Times New Roman" w:cs="Times New Roman"/>
          <w:szCs w:val="20"/>
        </w:rPr>
        <w:t>0-5</w:t>
      </w:r>
      <w:r w:rsidRPr="00AD3DAE">
        <w:rPr>
          <w:rFonts w:ascii="Times New Roman" w:eastAsia="宋体" w:hAnsi="Times New Roman" w:cs="Times New Roman" w:hint="eastAsia"/>
          <w:szCs w:val="20"/>
        </w:rPr>
        <w:t>的错误率的信道上则利用率为</w:t>
      </w:r>
      <w:r w:rsidR="00D31A72">
        <w:rPr>
          <w:rFonts w:ascii="Times New Roman" w:eastAsia="宋体" w:hAnsi="Times New Roman" w:cs="Times New Roman" w:hint="eastAsia"/>
          <w:szCs w:val="20"/>
        </w:rPr>
        <w:t>4</w:t>
      </w:r>
      <w:r w:rsidR="00D31A72">
        <w:rPr>
          <w:rFonts w:ascii="Times New Roman" w:eastAsia="宋体" w:hAnsi="Times New Roman" w:cs="Times New Roman"/>
          <w:szCs w:val="20"/>
        </w:rPr>
        <w:t>7.5</w:t>
      </w:r>
      <w:r w:rsidR="00D31A72">
        <w:rPr>
          <w:rFonts w:ascii="Times New Roman" w:eastAsia="宋体" w:hAnsi="Times New Roman" w:cs="Times New Roman" w:hint="eastAsia"/>
          <w:szCs w:val="20"/>
        </w:rPr>
        <w:t>%</w:t>
      </w:r>
      <w:r w:rsidRPr="00AD3DAE">
        <w:rPr>
          <w:rFonts w:ascii="Times New Roman" w:eastAsia="宋体" w:hAnsi="Times New Roman" w:cs="Times New Roman" w:hint="eastAsia"/>
          <w:szCs w:val="20"/>
        </w:rPr>
        <w:t>，若平均</w:t>
      </w:r>
      <w:proofErr w:type="gramStart"/>
      <w:r w:rsidRPr="00AD3DAE">
        <w:rPr>
          <w:rFonts w:ascii="Times New Roman" w:eastAsia="宋体" w:hAnsi="Times New Roman" w:cs="Times New Roman" w:hint="eastAsia"/>
          <w:szCs w:val="20"/>
        </w:rPr>
        <w:t>每个错帧重传</w:t>
      </w:r>
      <w:proofErr w:type="gramEnd"/>
      <w:r w:rsidRPr="00AD3DAE">
        <w:rPr>
          <w:rFonts w:ascii="Times New Roman" w:eastAsia="宋体" w:hAnsi="Times New Roman" w:cs="Times New Roman"/>
          <w:szCs w:val="20"/>
        </w:rPr>
        <w:t>10</w:t>
      </w:r>
      <w:r w:rsidRPr="00AD3DAE">
        <w:rPr>
          <w:rFonts w:ascii="Times New Roman" w:eastAsia="宋体" w:hAnsi="Times New Roman" w:cs="Times New Roman" w:hint="eastAsia"/>
          <w:szCs w:val="20"/>
        </w:rPr>
        <w:t>次，利用率将下降为</w:t>
      </w:r>
      <w:r w:rsidRPr="00AD3DAE">
        <w:rPr>
          <w:rFonts w:ascii="Times New Roman" w:eastAsia="宋体" w:hAnsi="Times New Roman" w:cs="Times New Roman"/>
          <w:szCs w:val="20"/>
        </w:rPr>
        <w:t>40</w:t>
      </w:r>
      <w:r w:rsidR="00D31A72">
        <w:rPr>
          <w:rFonts w:ascii="Times New Roman" w:eastAsia="宋体" w:hAnsi="Times New Roman" w:cs="Times New Roman"/>
          <w:szCs w:val="20"/>
        </w:rPr>
        <w:t>.2</w:t>
      </w:r>
      <w:r w:rsidRPr="00AD3DAE">
        <w:rPr>
          <w:rFonts w:ascii="Times New Roman" w:eastAsia="宋体" w:hAnsi="Times New Roman" w:cs="Times New Roman"/>
          <w:szCs w:val="20"/>
        </w:rPr>
        <w:t>%</w:t>
      </w:r>
      <w:r w:rsidRPr="00AD3DAE">
        <w:rPr>
          <w:rFonts w:ascii="Times New Roman" w:eastAsia="宋体" w:hAnsi="Times New Roman" w:cs="Times New Roman" w:hint="eastAsia"/>
          <w:szCs w:val="20"/>
        </w:rPr>
        <w:t>。</w:t>
      </w:r>
    </w:p>
    <w:p w14:paraId="1D7709A5" w14:textId="77777777" w:rsidR="00AD3DAE" w:rsidRPr="00AD3DAE" w:rsidRDefault="00AD3DAE" w:rsidP="00AD3DAE">
      <w:pPr>
        <w:autoSpaceDE w:val="0"/>
        <w:autoSpaceDN w:val="0"/>
        <w:rPr>
          <w:rFonts w:ascii="宋体" w:eastAsia="宋体" w:hAnsi="宋体" w:cs="Times New Roman"/>
          <w:szCs w:val="20"/>
        </w:rPr>
      </w:pPr>
    </w:p>
    <w:p w14:paraId="7AB9C18D" w14:textId="77777777" w:rsidR="00AD3DAE" w:rsidRPr="00C33023" w:rsidRDefault="00AD3DAE" w:rsidP="00C33023">
      <w:pPr>
        <w:pStyle w:val="ad"/>
        <w:numPr>
          <w:ilvl w:val="0"/>
          <w:numId w:val="4"/>
        </w:numPr>
        <w:autoSpaceDE w:val="0"/>
        <w:autoSpaceDN w:val="0"/>
        <w:ind w:firstLineChars="0"/>
        <w:rPr>
          <w:rFonts w:ascii="宋体" w:eastAsia="宋体" w:hAnsi="宋体" w:cs="Times New Roman"/>
          <w:szCs w:val="20"/>
        </w:rPr>
      </w:pPr>
      <w:r w:rsidRPr="00C33023">
        <w:rPr>
          <w:rFonts w:ascii="宋体" w:eastAsia="宋体" w:hAnsi="宋体" w:cs="Times New Roman" w:hint="eastAsia"/>
          <w:szCs w:val="20"/>
        </w:rPr>
        <w:t>实验测试：</w:t>
      </w:r>
    </w:p>
    <w:p w14:paraId="43432A6B" w14:textId="77777777" w:rsidR="00C33023" w:rsidRPr="00C33023" w:rsidRDefault="00C33023" w:rsidP="00C33023">
      <w:pPr>
        <w:pStyle w:val="ad"/>
        <w:autoSpaceDE w:val="0"/>
        <w:autoSpaceDN w:val="0"/>
        <w:ind w:firstLineChars="0" w:firstLine="0"/>
        <w:rPr>
          <w:rFonts w:ascii="宋体" w:eastAsia="宋体" w:hAnsi="宋体" w:cs="Times New Roman"/>
          <w:szCs w:val="20"/>
        </w:rPr>
      </w:pPr>
    </w:p>
    <w:p w14:paraId="02BF2FCE" w14:textId="77777777" w:rsidR="00AD3DAE" w:rsidRPr="00AD3DAE" w:rsidRDefault="00C33023" w:rsidP="00AD3DAE">
      <w:pPr>
        <w:autoSpaceDE w:val="0"/>
        <w:autoSpaceDN w:val="0"/>
        <w:ind w:firstLineChars="200" w:firstLine="420"/>
        <w:rPr>
          <w:rFonts w:ascii="宋体" w:eastAsia="宋体" w:hAnsi="宋体" w:cs="Times New Roman"/>
          <w:szCs w:val="20"/>
        </w:rPr>
      </w:pPr>
      <w:r w:rsidRPr="00C33023">
        <w:rPr>
          <w:rFonts w:ascii="宋体" w:eastAsia="宋体" w:hAnsi="宋体" w:cs="Times New Roman"/>
          <w:szCs w:val="20"/>
        </w:rPr>
        <w:t>滑动窗口机制的两个主要目标：实现有误码信道环境下的无差错传输；充分利用传输信道的带宽。完成无差错传输只是达到了基本目标，追求信道实际利用率是关键。测试以下几种情况下你所设计的软件能否正常工作20分钟，记录线路利用率。在实验报告中分析这些数据，给出实际线路利用率离极限效率之间尚有多大差距，并解释产生这样结果的原因。</w:t>
      </w:r>
    </w:p>
    <w:p w14:paraId="7B9998A5" w14:textId="77777777" w:rsidR="00AD3DAE" w:rsidRPr="00AD3DAE" w:rsidRDefault="00AD3DAE" w:rsidP="00AD3DAE">
      <w:pPr>
        <w:keepNext/>
        <w:keepLines/>
        <w:spacing w:before="280" w:after="290" w:line="372" w:lineRule="auto"/>
        <w:jc w:val="center"/>
        <w:outlineLvl w:val="3"/>
        <w:rPr>
          <w:rFonts w:ascii="Arial" w:eastAsia="宋体" w:hAnsi="Arial" w:cs="Times New Roman"/>
          <w:b/>
          <w:bCs/>
          <w:szCs w:val="28"/>
        </w:rPr>
      </w:pPr>
      <w:r w:rsidRPr="00AD3DAE">
        <w:rPr>
          <w:rFonts w:ascii="Arial" w:eastAsia="黑体" w:hAnsi="Arial" w:cs="Times New Roman"/>
          <w:b/>
          <w:bCs/>
          <w:szCs w:val="28"/>
        </w:rPr>
        <w:t xml:space="preserve">    </w:t>
      </w:r>
      <w:r w:rsidR="00C33023" w:rsidRPr="00C33023">
        <w:rPr>
          <w:rFonts w:ascii="Arial" w:eastAsia="黑体" w:hAnsi="Arial" w:cs="Times New Roman" w:hint="eastAsia"/>
          <w:b/>
          <w:bCs/>
          <w:szCs w:val="28"/>
        </w:rPr>
        <w:t>性能测试记录表</w:t>
      </w:r>
      <w:r w:rsidRPr="00AD3DAE">
        <w:rPr>
          <w:rFonts w:ascii="Arial" w:eastAsia="黑体" w:hAnsi="Arial" w:cs="Times New Roman"/>
          <w:b/>
          <w:bCs/>
          <w:szCs w:val="28"/>
        </w:rPr>
        <w:t xml:space="preserve"> </w:t>
      </w:r>
    </w:p>
    <w:tbl>
      <w:tblPr>
        <w:tblW w:w="9062" w:type="dxa"/>
        <w:tblInd w:w="-15" w:type="dxa"/>
        <w:tblLayout w:type="fixed"/>
        <w:tblLook w:val="01E0" w:firstRow="1" w:lastRow="1" w:firstColumn="1" w:lastColumn="1" w:noHBand="0" w:noVBand="0"/>
      </w:tblPr>
      <w:tblGrid>
        <w:gridCol w:w="394"/>
        <w:gridCol w:w="2561"/>
        <w:gridCol w:w="2758"/>
        <w:gridCol w:w="985"/>
        <w:gridCol w:w="1182"/>
        <w:gridCol w:w="1182"/>
      </w:tblGrid>
      <w:tr w:rsidR="00C33023" w:rsidRPr="00381444" w14:paraId="24D78151" w14:textId="77777777" w:rsidTr="00C33023">
        <w:trPr>
          <w:trHeight w:val="345"/>
        </w:trPr>
        <w:tc>
          <w:tcPr>
            <w:tcW w:w="394" w:type="dxa"/>
            <w:vMerge w:val="restart"/>
            <w:tcBorders>
              <w:top w:val="single" w:sz="12" w:space="0" w:color="auto"/>
              <w:left w:val="single" w:sz="12" w:space="0" w:color="auto"/>
              <w:right w:val="single" w:sz="4" w:space="0" w:color="auto"/>
            </w:tcBorders>
            <w:vAlign w:val="center"/>
          </w:tcPr>
          <w:p w14:paraId="4E81F598" w14:textId="77777777" w:rsidR="00C33023" w:rsidRPr="00381444" w:rsidRDefault="00C33023" w:rsidP="00A7322F">
            <w:pPr>
              <w:pStyle w:val="af"/>
              <w:jc w:val="center"/>
            </w:pPr>
            <w:r>
              <w:rPr>
                <w:rFonts w:hint="eastAsia"/>
              </w:rPr>
              <w:t>序号</w:t>
            </w:r>
          </w:p>
        </w:tc>
        <w:tc>
          <w:tcPr>
            <w:tcW w:w="2561" w:type="dxa"/>
            <w:vMerge w:val="restart"/>
            <w:tcBorders>
              <w:top w:val="single" w:sz="12" w:space="0" w:color="auto"/>
              <w:left w:val="single" w:sz="4" w:space="0" w:color="auto"/>
              <w:right w:val="single" w:sz="4" w:space="0" w:color="auto"/>
            </w:tcBorders>
            <w:vAlign w:val="center"/>
          </w:tcPr>
          <w:p w14:paraId="6AB7982A" w14:textId="77777777" w:rsidR="00C33023" w:rsidRPr="00381444" w:rsidRDefault="00C33023" w:rsidP="00A7322F">
            <w:pPr>
              <w:pStyle w:val="af"/>
              <w:jc w:val="center"/>
            </w:pPr>
            <w:r>
              <w:rPr>
                <w:rFonts w:hint="eastAsia"/>
              </w:rPr>
              <w:t>命令选项</w:t>
            </w:r>
          </w:p>
        </w:tc>
        <w:tc>
          <w:tcPr>
            <w:tcW w:w="2758" w:type="dxa"/>
            <w:vMerge w:val="restart"/>
            <w:tcBorders>
              <w:top w:val="single" w:sz="12" w:space="0" w:color="auto"/>
              <w:left w:val="single" w:sz="4" w:space="0" w:color="auto"/>
              <w:right w:val="single" w:sz="4" w:space="0" w:color="auto"/>
            </w:tcBorders>
            <w:vAlign w:val="center"/>
          </w:tcPr>
          <w:p w14:paraId="20557C32" w14:textId="77777777" w:rsidR="00C33023" w:rsidRPr="00381444" w:rsidRDefault="00C33023" w:rsidP="00A7322F">
            <w:pPr>
              <w:pStyle w:val="af"/>
              <w:jc w:val="center"/>
            </w:pPr>
            <w:r>
              <w:rPr>
                <w:rFonts w:hint="eastAsia"/>
              </w:rPr>
              <w:t>说明</w:t>
            </w:r>
          </w:p>
        </w:tc>
        <w:tc>
          <w:tcPr>
            <w:tcW w:w="985" w:type="dxa"/>
            <w:vMerge w:val="restart"/>
            <w:tcBorders>
              <w:top w:val="single" w:sz="12" w:space="0" w:color="auto"/>
              <w:left w:val="single" w:sz="4" w:space="0" w:color="auto"/>
              <w:right w:val="single" w:sz="4" w:space="0" w:color="auto"/>
            </w:tcBorders>
            <w:vAlign w:val="center"/>
          </w:tcPr>
          <w:p w14:paraId="0A8A4416" w14:textId="77777777" w:rsidR="00C33023" w:rsidRPr="00381444" w:rsidRDefault="00C33023" w:rsidP="00A7322F">
            <w:pPr>
              <w:pStyle w:val="af"/>
              <w:jc w:val="center"/>
            </w:pPr>
            <w:r>
              <w:rPr>
                <w:rFonts w:hint="eastAsia"/>
              </w:rPr>
              <w:t>运行时间</w:t>
            </w:r>
            <w:r>
              <w:rPr>
                <w:rFonts w:hint="eastAsia"/>
              </w:rPr>
              <w:t>(</w:t>
            </w:r>
            <w:r>
              <w:rPr>
                <w:rFonts w:hint="eastAsia"/>
              </w:rPr>
              <w:t>秒）</w:t>
            </w:r>
          </w:p>
        </w:tc>
        <w:tc>
          <w:tcPr>
            <w:tcW w:w="2364" w:type="dxa"/>
            <w:gridSpan w:val="2"/>
            <w:tcBorders>
              <w:top w:val="single" w:sz="12" w:space="0" w:color="auto"/>
              <w:left w:val="single" w:sz="4" w:space="0" w:color="auto"/>
              <w:right w:val="single" w:sz="4" w:space="0" w:color="auto"/>
            </w:tcBorders>
            <w:vAlign w:val="center"/>
          </w:tcPr>
          <w:p w14:paraId="7562C320" w14:textId="77777777" w:rsidR="00C33023" w:rsidRDefault="00C33023" w:rsidP="00A7322F">
            <w:pPr>
              <w:pStyle w:val="af"/>
              <w:jc w:val="center"/>
            </w:pPr>
            <w:r>
              <w:rPr>
                <w:rFonts w:hint="eastAsia"/>
              </w:rPr>
              <w:t>Selective</w:t>
            </w:r>
            <w:r>
              <w:rPr>
                <w:rFonts w:hint="eastAsia"/>
              </w:rPr>
              <w:t>算法</w:t>
            </w:r>
          </w:p>
          <w:p w14:paraId="68E4993C" w14:textId="77777777" w:rsidR="00C33023" w:rsidRPr="00381444" w:rsidRDefault="00C33023" w:rsidP="00A7322F">
            <w:pPr>
              <w:pStyle w:val="af"/>
              <w:jc w:val="center"/>
            </w:pPr>
            <w:r>
              <w:rPr>
                <w:rFonts w:hint="eastAsia"/>
              </w:rPr>
              <w:t>线路利用率</w:t>
            </w:r>
            <w:r>
              <w:rPr>
                <w:rFonts w:hint="eastAsia"/>
              </w:rPr>
              <w:t>(%)</w:t>
            </w:r>
          </w:p>
        </w:tc>
      </w:tr>
      <w:tr w:rsidR="00C33023" w:rsidRPr="00381444" w14:paraId="3D75FA20" w14:textId="77777777" w:rsidTr="00C33023">
        <w:trPr>
          <w:trHeight w:val="239"/>
        </w:trPr>
        <w:tc>
          <w:tcPr>
            <w:tcW w:w="394" w:type="dxa"/>
            <w:vMerge/>
            <w:tcBorders>
              <w:left w:val="single" w:sz="12" w:space="0" w:color="auto"/>
              <w:bottom w:val="single" w:sz="12" w:space="0" w:color="auto"/>
              <w:right w:val="single" w:sz="4" w:space="0" w:color="auto"/>
            </w:tcBorders>
          </w:tcPr>
          <w:p w14:paraId="7A88D731" w14:textId="77777777" w:rsidR="00C33023" w:rsidRDefault="00C33023" w:rsidP="00A7322F">
            <w:pPr>
              <w:pStyle w:val="af"/>
            </w:pPr>
          </w:p>
        </w:tc>
        <w:tc>
          <w:tcPr>
            <w:tcW w:w="2561" w:type="dxa"/>
            <w:vMerge/>
            <w:tcBorders>
              <w:left w:val="single" w:sz="4" w:space="0" w:color="auto"/>
              <w:bottom w:val="single" w:sz="12" w:space="0" w:color="auto"/>
              <w:right w:val="single" w:sz="4" w:space="0" w:color="auto"/>
            </w:tcBorders>
          </w:tcPr>
          <w:p w14:paraId="6EB459AD" w14:textId="77777777" w:rsidR="00C33023" w:rsidRDefault="00C33023" w:rsidP="00A7322F">
            <w:pPr>
              <w:pStyle w:val="af"/>
            </w:pPr>
          </w:p>
        </w:tc>
        <w:tc>
          <w:tcPr>
            <w:tcW w:w="2758" w:type="dxa"/>
            <w:vMerge/>
            <w:tcBorders>
              <w:left w:val="single" w:sz="4" w:space="0" w:color="auto"/>
              <w:bottom w:val="single" w:sz="12" w:space="0" w:color="auto"/>
              <w:right w:val="single" w:sz="4" w:space="0" w:color="auto"/>
            </w:tcBorders>
          </w:tcPr>
          <w:p w14:paraId="17E12AD3" w14:textId="77777777" w:rsidR="00C33023" w:rsidRDefault="00C33023" w:rsidP="00A7322F">
            <w:pPr>
              <w:pStyle w:val="af"/>
            </w:pPr>
          </w:p>
        </w:tc>
        <w:tc>
          <w:tcPr>
            <w:tcW w:w="985" w:type="dxa"/>
            <w:vMerge/>
            <w:tcBorders>
              <w:left w:val="single" w:sz="4" w:space="0" w:color="auto"/>
              <w:bottom w:val="single" w:sz="12" w:space="0" w:color="auto"/>
              <w:right w:val="single" w:sz="4" w:space="0" w:color="auto"/>
            </w:tcBorders>
          </w:tcPr>
          <w:p w14:paraId="3434A690" w14:textId="77777777" w:rsidR="00C33023" w:rsidRDefault="00C33023" w:rsidP="00A7322F">
            <w:pPr>
              <w:pStyle w:val="af"/>
            </w:pPr>
          </w:p>
        </w:tc>
        <w:tc>
          <w:tcPr>
            <w:tcW w:w="1182" w:type="dxa"/>
            <w:tcBorders>
              <w:top w:val="single" w:sz="4" w:space="0" w:color="auto"/>
              <w:left w:val="single" w:sz="4" w:space="0" w:color="auto"/>
              <w:bottom w:val="single" w:sz="12" w:space="0" w:color="auto"/>
              <w:right w:val="single" w:sz="4" w:space="0" w:color="auto"/>
            </w:tcBorders>
          </w:tcPr>
          <w:p w14:paraId="62E6A7D8" w14:textId="77777777" w:rsidR="00C33023" w:rsidRDefault="00C33023" w:rsidP="00A7322F">
            <w:pPr>
              <w:pStyle w:val="af"/>
            </w:pPr>
            <w:r>
              <w:rPr>
                <w:rFonts w:hint="eastAsia"/>
              </w:rPr>
              <w:t>A</w:t>
            </w:r>
          </w:p>
        </w:tc>
        <w:tc>
          <w:tcPr>
            <w:tcW w:w="1182" w:type="dxa"/>
            <w:tcBorders>
              <w:top w:val="single" w:sz="4" w:space="0" w:color="auto"/>
              <w:left w:val="single" w:sz="4" w:space="0" w:color="auto"/>
              <w:bottom w:val="single" w:sz="12" w:space="0" w:color="auto"/>
              <w:right w:val="single" w:sz="4" w:space="0" w:color="auto"/>
            </w:tcBorders>
          </w:tcPr>
          <w:p w14:paraId="45C1F8E3" w14:textId="77777777" w:rsidR="00C33023" w:rsidRDefault="00C33023" w:rsidP="00A7322F">
            <w:pPr>
              <w:pStyle w:val="af"/>
            </w:pPr>
            <w:r>
              <w:rPr>
                <w:rFonts w:hint="eastAsia"/>
              </w:rPr>
              <w:t>B</w:t>
            </w:r>
          </w:p>
        </w:tc>
      </w:tr>
      <w:tr w:rsidR="00C33023" w:rsidRPr="00381444" w14:paraId="55FFE7EA" w14:textId="77777777" w:rsidTr="00C33023">
        <w:trPr>
          <w:trHeight w:val="246"/>
        </w:trPr>
        <w:tc>
          <w:tcPr>
            <w:tcW w:w="394" w:type="dxa"/>
            <w:tcBorders>
              <w:top w:val="single" w:sz="12" w:space="0" w:color="auto"/>
              <w:left w:val="single" w:sz="12" w:space="0" w:color="auto"/>
              <w:bottom w:val="single" w:sz="4" w:space="0" w:color="auto"/>
              <w:right w:val="single" w:sz="4" w:space="0" w:color="auto"/>
            </w:tcBorders>
          </w:tcPr>
          <w:p w14:paraId="72097969" w14:textId="77777777" w:rsidR="00C33023" w:rsidRDefault="00C33023" w:rsidP="00A7322F">
            <w:pPr>
              <w:pStyle w:val="af"/>
            </w:pPr>
            <w:r>
              <w:rPr>
                <w:rFonts w:hint="eastAsia"/>
              </w:rPr>
              <w:t>1</w:t>
            </w:r>
          </w:p>
          <w:p w14:paraId="70839E8A" w14:textId="77777777" w:rsidR="00C33023" w:rsidRDefault="00C33023" w:rsidP="00A7322F">
            <w:pPr>
              <w:pStyle w:val="af"/>
            </w:pPr>
          </w:p>
        </w:tc>
        <w:tc>
          <w:tcPr>
            <w:tcW w:w="2561" w:type="dxa"/>
            <w:tcBorders>
              <w:top w:val="single" w:sz="12" w:space="0" w:color="auto"/>
              <w:left w:val="single" w:sz="4" w:space="0" w:color="auto"/>
              <w:bottom w:val="single" w:sz="4" w:space="0" w:color="auto"/>
              <w:right w:val="single" w:sz="4" w:space="0" w:color="auto"/>
            </w:tcBorders>
          </w:tcPr>
          <w:p w14:paraId="0465F578" w14:textId="77777777" w:rsidR="00C33023" w:rsidRDefault="00C33023" w:rsidP="00A7322F">
            <w:pPr>
              <w:pStyle w:val="af"/>
            </w:pPr>
            <w:r>
              <w:rPr>
                <w:rFonts w:hint="eastAsia"/>
              </w:rPr>
              <w:t>-</w:t>
            </w:r>
            <w:r>
              <w:t>–</w:t>
            </w:r>
            <w:r>
              <w:rPr>
                <w:rFonts w:hint="eastAsia"/>
              </w:rPr>
              <w:t>utopia</w:t>
            </w:r>
          </w:p>
          <w:p w14:paraId="5686AE45" w14:textId="77777777" w:rsidR="00C33023" w:rsidRDefault="00C33023" w:rsidP="00A7322F">
            <w:pPr>
              <w:pStyle w:val="af"/>
            </w:pPr>
          </w:p>
        </w:tc>
        <w:tc>
          <w:tcPr>
            <w:tcW w:w="2758" w:type="dxa"/>
            <w:tcBorders>
              <w:top w:val="single" w:sz="12" w:space="0" w:color="auto"/>
              <w:left w:val="single" w:sz="4" w:space="0" w:color="auto"/>
              <w:bottom w:val="single" w:sz="4" w:space="0" w:color="auto"/>
              <w:right w:val="single" w:sz="4" w:space="0" w:color="auto"/>
            </w:tcBorders>
          </w:tcPr>
          <w:p w14:paraId="07D87752" w14:textId="77777777" w:rsidR="00C33023" w:rsidRDefault="00C33023" w:rsidP="00A7322F">
            <w:pPr>
              <w:pStyle w:val="af"/>
            </w:pPr>
            <w:r>
              <w:rPr>
                <w:rFonts w:hint="eastAsia"/>
              </w:rPr>
              <w:t>无误码信道数据传输</w:t>
            </w:r>
          </w:p>
        </w:tc>
        <w:tc>
          <w:tcPr>
            <w:tcW w:w="985" w:type="dxa"/>
            <w:tcBorders>
              <w:top w:val="single" w:sz="12" w:space="0" w:color="auto"/>
              <w:left w:val="single" w:sz="4" w:space="0" w:color="auto"/>
              <w:bottom w:val="single" w:sz="4" w:space="0" w:color="auto"/>
              <w:right w:val="single" w:sz="4" w:space="0" w:color="auto"/>
            </w:tcBorders>
          </w:tcPr>
          <w:p w14:paraId="166627A2" w14:textId="06E96C10" w:rsidR="00C33023" w:rsidRDefault="00361003" w:rsidP="00A7322F">
            <w:pPr>
              <w:pStyle w:val="af"/>
            </w:pPr>
            <w:r>
              <w:t>1431</w:t>
            </w:r>
          </w:p>
        </w:tc>
        <w:tc>
          <w:tcPr>
            <w:tcW w:w="1182" w:type="dxa"/>
            <w:tcBorders>
              <w:top w:val="single" w:sz="12" w:space="0" w:color="auto"/>
              <w:left w:val="single" w:sz="4" w:space="0" w:color="auto"/>
              <w:bottom w:val="single" w:sz="4" w:space="0" w:color="auto"/>
              <w:right w:val="single" w:sz="4" w:space="0" w:color="auto"/>
            </w:tcBorders>
          </w:tcPr>
          <w:p w14:paraId="680B3715" w14:textId="15DB0037" w:rsidR="00C33023" w:rsidRDefault="00C33023" w:rsidP="00A7322F">
            <w:pPr>
              <w:pStyle w:val="af"/>
            </w:pPr>
            <w:r>
              <w:rPr>
                <w:rFonts w:hint="eastAsia"/>
              </w:rPr>
              <w:t>5</w:t>
            </w:r>
            <w:r w:rsidR="00361003">
              <w:t>2.51</w:t>
            </w:r>
          </w:p>
        </w:tc>
        <w:tc>
          <w:tcPr>
            <w:tcW w:w="1182" w:type="dxa"/>
            <w:tcBorders>
              <w:top w:val="single" w:sz="12" w:space="0" w:color="auto"/>
              <w:left w:val="single" w:sz="4" w:space="0" w:color="auto"/>
              <w:bottom w:val="single" w:sz="4" w:space="0" w:color="auto"/>
              <w:right w:val="single" w:sz="4" w:space="0" w:color="auto"/>
            </w:tcBorders>
          </w:tcPr>
          <w:p w14:paraId="114D1A8A" w14:textId="3DA6BB34" w:rsidR="00C33023" w:rsidRDefault="00C33023" w:rsidP="00A7322F">
            <w:pPr>
              <w:pStyle w:val="af"/>
            </w:pPr>
            <w:r>
              <w:rPr>
                <w:rFonts w:hint="eastAsia"/>
              </w:rPr>
              <w:t>9</w:t>
            </w:r>
            <w:r w:rsidR="00361003">
              <w:t>6.94</w:t>
            </w:r>
          </w:p>
        </w:tc>
      </w:tr>
      <w:tr w:rsidR="00C33023" w:rsidRPr="00381444" w14:paraId="19D1BB5E" w14:textId="77777777" w:rsidTr="00C33023">
        <w:trPr>
          <w:trHeight w:val="467"/>
        </w:trPr>
        <w:tc>
          <w:tcPr>
            <w:tcW w:w="394" w:type="dxa"/>
            <w:tcBorders>
              <w:top w:val="single" w:sz="4" w:space="0" w:color="auto"/>
              <w:left w:val="single" w:sz="12" w:space="0" w:color="auto"/>
              <w:right w:val="single" w:sz="4" w:space="0" w:color="auto"/>
            </w:tcBorders>
          </w:tcPr>
          <w:p w14:paraId="5570D64C" w14:textId="77777777" w:rsidR="00C33023" w:rsidRDefault="00C33023" w:rsidP="00A7322F">
            <w:pPr>
              <w:pStyle w:val="af"/>
            </w:pPr>
            <w:r>
              <w:rPr>
                <w:rFonts w:hint="eastAsia"/>
              </w:rPr>
              <w:t>2</w:t>
            </w:r>
          </w:p>
        </w:tc>
        <w:tc>
          <w:tcPr>
            <w:tcW w:w="2561" w:type="dxa"/>
            <w:tcBorders>
              <w:top w:val="single" w:sz="4" w:space="0" w:color="auto"/>
              <w:left w:val="single" w:sz="4" w:space="0" w:color="auto"/>
              <w:right w:val="single" w:sz="4" w:space="0" w:color="auto"/>
            </w:tcBorders>
          </w:tcPr>
          <w:p w14:paraId="64D9F6BA" w14:textId="77777777" w:rsidR="00C33023" w:rsidRDefault="00C33023" w:rsidP="00A7322F">
            <w:pPr>
              <w:pStyle w:val="af"/>
            </w:pPr>
            <w:r>
              <w:rPr>
                <w:rFonts w:hint="eastAsia"/>
              </w:rPr>
              <w:t>无</w:t>
            </w:r>
          </w:p>
        </w:tc>
        <w:tc>
          <w:tcPr>
            <w:tcW w:w="2758" w:type="dxa"/>
            <w:tcBorders>
              <w:top w:val="single" w:sz="4" w:space="0" w:color="auto"/>
              <w:left w:val="single" w:sz="4" w:space="0" w:color="auto"/>
              <w:right w:val="single" w:sz="4" w:space="0" w:color="auto"/>
            </w:tcBorders>
          </w:tcPr>
          <w:p w14:paraId="18DB2499" w14:textId="77777777" w:rsidR="00C33023" w:rsidRDefault="00C33023" w:rsidP="00A7322F">
            <w:pPr>
              <w:pStyle w:val="af"/>
            </w:pPr>
            <w:r>
              <w:rPr>
                <w:rFonts w:hint="eastAsia"/>
              </w:rPr>
              <w:t>站点</w:t>
            </w:r>
            <w:r>
              <w:rPr>
                <w:rFonts w:hint="eastAsia"/>
              </w:rPr>
              <w:t>A</w:t>
            </w:r>
            <w:r>
              <w:rPr>
                <w:rFonts w:hint="eastAsia"/>
              </w:rPr>
              <w:t>分组层平缓方式发出数据，站点</w:t>
            </w:r>
            <w:r>
              <w:rPr>
                <w:rFonts w:hint="eastAsia"/>
              </w:rPr>
              <w:t>B</w:t>
            </w:r>
            <w:r>
              <w:rPr>
                <w:rFonts w:hint="eastAsia"/>
              </w:rPr>
              <w:t>周期性交替“发送</w:t>
            </w:r>
            <w:r>
              <w:rPr>
                <w:rFonts w:hint="eastAsia"/>
              </w:rPr>
              <w:t>100</w:t>
            </w:r>
            <w:r>
              <w:rPr>
                <w:rFonts w:hint="eastAsia"/>
              </w:rPr>
              <w:t>秒，停发</w:t>
            </w:r>
            <w:r>
              <w:rPr>
                <w:rFonts w:hint="eastAsia"/>
              </w:rPr>
              <w:t>100</w:t>
            </w:r>
            <w:r>
              <w:rPr>
                <w:rFonts w:hint="eastAsia"/>
              </w:rPr>
              <w:t>秒”</w:t>
            </w:r>
          </w:p>
        </w:tc>
        <w:tc>
          <w:tcPr>
            <w:tcW w:w="985" w:type="dxa"/>
            <w:tcBorders>
              <w:top w:val="single" w:sz="4" w:space="0" w:color="auto"/>
              <w:left w:val="single" w:sz="4" w:space="0" w:color="auto"/>
              <w:right w:val="single" w:sz="4" w:space="0" w:color="auto"/>
            </w:tcBorders>
          </w:tcPr>
          <w:p w14:paraId="2A17D20F" w14:textId="5F89DF95" w:rsidR="00C33023" w:rsidRDefault="00C33023" w:rsidP="00A7322F">
            <w:pPr>
              <w:pStyle w:val="af"/>
            </w:pPr>
            <w:r>
              <w:rPr>
                <w:rFonts w:hint="eastAsia"/>
              </w:rPr>
              <w:t>1</w:t>
            </w:r>
            <w:r w:rsidR="00361003">
              <w:t>213</w:t>
            </w:r>
          </w:p>
        </w:tc>
        <w:tc>
          <w:tcPr>
            <w:tcW w:w="1182" w:type="dxa"/>
            <w:tcBorders>
              <w:top w:val="single" w:sz="4" w:space="0" w:color="auto"/>
              <w:left w:val="single" w:sz="4" w:space="0" w:color="auto"/>
              <w:right w:val="single" w:sz="4" w:space="0" w:color="auto"/>
            </w:tcBorders>
          </w:tcPr>
          <w:p w14:paraId="6EE24012" w14:textId="3DE66A99" w:rsidR="00C33023" w:rsidRDefault="00361003" w:rsidP="00A7322F">
            <w:pPr>
              <w:pStyle w:val="af"/>
            </w:pPr>
            <w:r>
              <w:t>51.04</w:t>
            </w:r>
          </w:p>
        </w:tc>
        <w:tc>
          <w:tcPr>
            <w:tcW w:w="1182" w:type="dxa"/>
            <w:tcBorders>
              <w:top w:val="single" w:sz="4" w:space="0" w:color="auto"/>
              <w:left w:val="single" w:sz="4" w:space="0" w:color="auto"/>
              <w:right w:val="single" w:sz="4" w:space="0" w:color="auto"/>
            </w:tcBorders>
          </w:tcPr>
          <w:p w14:paraId="78C0DC56" w14:textId="4FCD4FCC" w:rsidR="00C33023" w:rsidRDefault="00C33023" w:rsidP="00A7322F">
            <w:pPr>
              <w:pStyle w:val="af"/>
            </w:pPr>
            <w:r>
              <w:rPr>
                <w:rFonts w:hint="eastAsia"/>
              </w:rPr>
              <w:t>9</w:t>
            </w:r>
            <w:r w:rsidR="00361003">
              <w:t>4.44</w:t>
            </w:r>
          </w:p>
        </w:tc>
      </w:tr>
      <w:tr w:rsidR="00C33023" w:rsidRPr="00381444" w14:paraId="4C6525BA" w14:textId="77777777" w:rsidTr="00C33023">
        <w:trPr>
          <w:trHeight w:val="569"/>
        </w:trPr>
        <w:tc>
          <w:tcPr>
            <w:tcW w:w="394" w:type="dxa"/>
            <w:tcBorders>
              <w:top w:val="single" w:sz="4" w:space="0" w:color="auto"/>
              <w:left w:val="single" w:sz="12" w:space="0" w:color="auto"/>
              <w:right w:val="single" w:sz="4" w:space="0" w:color="auto"/>
            </w:tcBorders>
          </w:tcPr>
          <w:p w14:paraId="1E0DBCD3" w14:textId="77777777" w:rsidR="00C33023" w:rsidRDefault="00C33023" w:rsidP="00A7322F">
            <w:pPr>
              <w:pStyle w:val="af"/>
            </w:pPr>
            <w:r>
              <w:rPr>
                <w:rFonts w:hint="eastAsia"/>
              </w:rPr>
              <w:t>3</w:t>
            </w:r>
          </w:p>
          <w:p w14:paraId="10119C8F" w14:textId="77777777" w:rsidR="00C33023" w:rsidRPr="00381444" w:rsidRDefault="00C33023" w:rsidP="00A7322F">
            <w:pPr>
              <w:pStyle w:val="af"/>
            </w:pPr>
          </w:p>
        </w:tc>
        <w:tc>
          <w:tcPr>
            <w:tcW w:w="2561" w:type="dxa"/>
            <w:tcBorders>
              <w:top w:val="single" w:sz="4" w:space="0" w:color="auto"/>
              <w:left w:val="single" w:sz="4" w:space="0" w:color="auto"/>
              <w:right w:val="single" w:sz="4" w:space="0" w:color="auto"/>
            </w:tcBorders>
          </w:tcPr>
          <w:p w14:paraId="0EAFCC61" w14:textId="77777777" w:rsidR="00C33023" w:rsidRDefault="00C33023" w:rsidP="00A7322F">
            <w:pPr>
              <w:pStyle w:val="af"/>
            </w:pPr>
            <w:r>
              <w:t>–</w:t>
            </w:r>
            <w:r>
              <w:rPr>
                <w:rFonts w:hint="eastAsia"/>
              </w:rPr>
              <w:t xml:space="preserve">-flood --utopia </w:t>
            </w:r>
          </w:p>
          <w:p w14:paraId="09406215" w14:textId="77777777" w:rsidR="00C33023" w:rsidRPr="00381444" w:rsidRDefault="00C33023" w:rsidP="00A7322F">
            <w:pPr>
              <w:pStyle w:val="af"/>
            </w:pPr>
          </w:p>
        </w:tc>
        <w:tc>
          <w:tcPr>
            <w:tcW w:w="2758" w:type="dxa"/>
            <w:tcBorders>
              <w:top w:val="single" w:sz="4" w:space="0" w:color="auto"/>
              <w:left w:val="single" w:sz="4" w:space="0" w:color="auto"/>
              <w:right w:val="single" w:sz="4" w:space="0" w:color="auto"/>
            </w:tcBorders>
          </w:tcPr>
          <w:p w14:paraId="05FF85FE" w14:textId="77777777" w:rsidR="00C33023" w:rsidRDefault="00C33023" w:rsidP="00A7322F">
            <w:pPr>
              <w:pStyle w:val="af"/>
            </w:pPr>
            <w:r>
              <w:rPr>
                <w:rFonts w:hint="eastAsia"/>
              </w:rPr>
              <w:t>无误码信道，站点</w:t>
            </w:r>
            <w:r>
              <w:rPr>
                <w:rFonts w:hint="eastAsia"/>
              </w:rPr>
              <w:t>A</w:t>
            </w:r>
            <w:r>
              <w:rPr>
                <w:rFonts w:hint="eastAsia"/>
              </w:rPr>
              <w:t>和站点</w:t>
            </w:r>
            <w:r>
              <w:rPr>
                <w:rFonts w:hint="eastAsia"/>
              </w:rPr>
              <w:t>B</w:t>
            </w:r>
            <w:r>
              <w:rPr>
                <w:rFonts w:hint="eastAsia"/>
              </w:rPr>
              <w:t>的分组层</w:t>
            </w:r>
            <w:proofErr w:type="gramStart"/>
            <w:r>
              <w:rPr>
                <w:rFonts w:hint="eastAsia"/>
              </w:rPr>
              <w:t>都洪水式</w:t>
            </w:r>
            <w:proofErr w:type="gramEnd"/>
            <w:r>
              <w:rPr>
                <w:rFonts w:hint="eastAsia"/>
              </w:rPr>
              <w:t>产生分组</w:t>
            </w:r>
          </w:p>
        </w:tc>
        <w:tc>
          <w:tcPr>
            <w:tcW w:w="985" w:type="dxa"/>
            <w:tcBorders>
              <w:top w:val="single" w:sz="4" w:space="0" w:color="auto"/>
              <w:left w:val="single" w:sz="4" w:space="0" w:color="auto"/>
              <w:right w:val="single" w:sz="4" w:space="0" w:color="auto"/>
            </w:tcBorders>
          </w:tcPr>
          <w:p w14:paraId="36C403E4" w14:textId="1AB412D9" w:rsidR="00C33023" w:rsidRPr="00381444" w:rsidRDefault="00C33023" w:rsidP="00A7322F">
            <w:pPr>
              <w:pStyle w:val="af"/>
            </w:pPr>
            <w:r>
              <w:rPr>
                <w:rFonts w:hint="eastAsia"/>
              </w:rPr>
              <w:t>1</w:t>
            </w:r>
            <w:r w:rsidR="00361003">
              <w:t>401</w:t>
            </w:r>
          </w:p>
        </w:tc>
        <w:tc>
          <w:tcPr>
            <w:tcW w:w="1182" w:type="dxa"/>
            <w:tcBorders>
              <w:top w:val="single" w:sz="4" w:space="0" w:color="auto"/>
              <w:left w:val="single" w:sz="4" w:space="0" w:color="auto"/>
              <w:right w:val="single" w:sz="4" w:space="0" w:color="auto"/>
            </w:tcBorders>
          </w:tcPr>
          <w:p w14:paraId="18D61886" w14:textId="45D499C7" w:rsidR="00C33023" w:rsidRPr="00381444" w:rsidRDefault="00C33023" w:rsidP="00A7322F">
            <w:pPr>
              <w:pStyle w:val="af"/>
            </w:pPr>
            <w:r>
              <w:t>96.</w:t>
            </w:r>
            <w:r w:rsidR="00361003">
              <w:t>90</w:t>
            </w:r>
          </w:p>
        </w:tc>
        <w:tc>
          <w:tcPr>
            <w:tcW w:w="1182" w:type="dxa"/>
            <w:tcBorders>
              <w:top w:val="single" w:sz="4" w:space="0" w:color="auto"/>
              <w:left w:val="single" w:sz="4" w:space="0" w:color="auto"/>
              <w:right w:val="single" w:sz="4" w:space="0" w:color="auto"/>
            </w:tcBorders>
          </w:tcPr>
          <w:p w14:paraId="68778639" w14:textId="4062D6DC" w:rsidR="00C33023" w:rsidRPr="00381444" w:rsidRDefault="00C33023" w:rsidP="00A7322F">
            <w:pPr>
              <w:pStyle w:val="af"/>
            </w:pPr>
            <w:r>
              <w:t>96.8</w:t>
            </w:r>
            <w:r w:rsidR="00361003">
              <w:t>8</w:t>
            </w:r>
          </w:p>
        </w:tc>
      </w:tr>
      <w:tr w:rsidR="00C33023" w:rsidRPr="00381444" w14:paraId="7EE7488E" w14:textId="77777777" w:rsidTr="00C33023">
        <w:trPr>
          <w:trHeight w:val="605"/>
        </w:trPr>
        <w:tc>
          <w:tcPr>
            <w:tcW w:w="394" w:type="dxa"/>
            <w:tcBorders>
              <w:top w:val="single" w:sz="4" w:space="0" w:color="auto"/>
              <w:left w:val="single" w:sz="12" w:space="0" w:color="auto"/>
              <w:bottom w:val="single" w:sz="6" w:space="0" w:color="auto"/>
              <w:right w:val="single" w:sz="4" w:space="0" w:color="auto"/>
            </w:tcBorders>
          </w:tcPr>
          <w:p w14:paraId="5F65356C" w14:textId="77777777" w:rsidR="00C33023" w:rsidRPr="00381444" w:rsidRDefault="00C33023" w:rsidP="00A7322F">
            <w:pPr>
              <w:pStyle w:val="af"/>
            </w:pPr>
            <w:r>
              <w:rPr>
                <w:rFonts w:hint="eastAsia"/>
              </w:rPr>
              <w:t>4</w:t>
            </w:r>
          </w:p>
        </w:tc>
        <w:tc>
          <w:tcPr>
            <w:tcW w:w="2561" w:type="dxa"/>
            <w:tcBorders>
              <w:top w:val="single" w:sz="4" w:space="0" w:color="auto"/>
              <w:left w:val="single" w:sz="4" w:space="0" w:color="auto"/>
              <w:bottom w:val="single" w:sz="6" w:space="0" w:color="auto"/>
              <w:right w:val="single" w:sz="4" w:space="0" w:color="auto"/>
            </w:tcBorders>
          </w:tcPr>
          <w:p w14:paraId="48BF5CCE" w14:textId="77777777" w:rsidR="00C33023" w:rsidRPr="00381444" w:rsidRDefault="00C33023" w:rsidP="00A7322F">
            <w:pPr>
              <w:pStyle w:val="af"/>
            </w:pPr>
            <w:r>
              <w:t>–</w:t>
            </w:r>
            <w:r>
              <w:rPr>
                <w:rFonts w:hint="eastAsia"/>
              </w:rPr>
              <w:t xml:space="preserve">-flood </w:t>
            </w:r>
          </w:p>
        </w:tc>
        <w:tc>
          <w:tcPr>
            <w:tcW w:w="2758" w:type="dxa"/>
            <w:tcBorders>
              <w:top w:val="single" w:sz="4" w:space="0" w:color="auto"/>
              <w:left w:val="single" w:sz="4" w:space="0" w:color="auto"/>
              <w:right w:val="single" w:sz="4" w:space="0" w:color="auto"/>
            </w:tcBorders>
          </w:tcPr>
          <w:p w14:paraId="70582C3D" w14:textId="77777777" w:rsidR="00C33023" w:rsidRDefault="00C33023" w:rsidP="00A7322F">
            <w:pPr>
              <w:pStyle w:val="af"/>
            </w:pPr>
            <w:r>
              <w:rPr>
                <w:rFonts w:hint="eastAsia"/>
              </w:rPr>
              <w:t>站点</w:t>
            </w:r>
            <w:r>
              <w:rPr>
                <w:rFonts w:hint="eastAsia"/>
              </w:rPr>
              <w:t>A/B</w:t>
            </w:r>
            <w:r>
              <w:rPr>
                <w:rFonts w:hint="eastAsia"/>
              </w:rPr>
              <w:t>的分组层</w:t>
            </w:r>
            <w:proofErr w:type="gramStart"/>
            <w:r>
              <w:rPr>
                <w:rFonts w:hint="eastAsia"/>
              </w:rPr>
              <w:t>都洪水式</w:t>
            </w:r>
            <w:proofErr w:type="gramEnd"/>
            <w:r>
              <w:rPr>
                <w:rFonts w:hint="eastAsia"/>
              </w:rPr>
              <w:t>产生分组</w:t>
            </w:r>
          </w:p>
        </w:tc>
        <w:tc>
          <w:tcPr>
            <w:tcW w:w="985" w:type="dxa"/>
            <w:tcBorders>
              <w:top w:val="single" w:sz="4" w:space="0" w:color="auto"/>
              <w:left w:val="single" w:sz="4" w:space="0" w:color="auto"/>
              <w:right w:val="single" w:sz="4" w:space="0" w:color="auto"/>
            </w:tcBorders>
          </w:tcPr>
          <w:p w14:paraId="01A62576" w14:textId="6063E4C9" w:rsidR="00C33023" w:rsidRPr="00381444" w:rsidRDefault="00C33023" w:rsidP="00A7322F">
            <w:pPr>
              <w:pStyle w:val="af"/>
            </w:pPr>
            <w:r>
              <w:rPr>
                <w:rFonts w:hint="eastAsia"/>
              </w:rPr>
              <w:t>1</w:t>
            </w:r>
            <w:r w:rsidR="00361003">
              <w:t>460</w:t>
            </w:r>
          </w:p>
        </w:tc>
        <w:tc>
          <w:tcPr>
            <w:tcW w:w="1182" w:type="dxa"/>
            <w:tcBorders>
              <w:top w:val="single" w:sz="4" w:space="0" w:color="auto"/>
              <w:left w:val="single" w:sz="4" w:space="0" w:color="auto"/>
              <w:right w:val="single" w:sz="4" w:space="0" w:color="auto"/>
            </w:tcBorders>
          </w:tcPr>
          <w:p w14:paraId="5DF7D8BC" w14:textId="24E20994" w:rsidR="00C33023" w:rsidRPr="004E1FF4" w:rsidRDefault="00C33023" w:rsidP="00A7322F">
            <w:pPr>
              <w:rPr>
                <w:rFonts w:ascii="Verdana" w:hAnsi="Verdana" w:cs="宋体"/>
                <w:szCs w:val="21"/>
                <w:lang w:val="pt-BR"/>
              </w:rPr>
            </w:pPr>
            <w:r>
              <w:rPr>
                <w:rFonts w:ascii="Verdana" w:hAnsi="Verdana" w:cs="宋体"/>
                <w:szCs w:val="21"/>
                <w:lang w:val="pt-BR"/>
              </w:rPr>
              <w:t>94.</w:t>
            </w:r>
            <w:r w:rsidR="00361003">
              <w:rPr>
                <w:rFonts w:ascii="Verdana" w:hAnsi="Verdana" w:cs="宋体"/>
                <w:szCs w:val="21"/>
                <w:lang w:val="pt-BR"/>
              </w:rPr>
              <w:t>61</w:t>
            </w:r>
          </w:p>
        </w:tc>
        <w:tc>
          <w:tcPr>
            <w:tcW w:w="1182" w:type="dxa"/>
            <w:tcBorders>
              <w:top w:val="single" w:sz="4" w:space="0" w:color="auto"/>
              <w:left w:val="single" w:sz="4" w:space="0" w:color="auto"/>
              <w:right w:val="single" w:sz="4" w:space="0" w:color="auto"/>
            </w:tcBorders>
          </w:tcPr>
          <w:p w14:paraId="08429F56" w14:textId="64FB12E7" w:rsidR="00C33023" w:rsidRPr="00381444" w:rsidRDefault="00C33023" w:rsidP="00A7322F">
            <w:pPr>
              <w:pStyle w:val="af"/>
            </w:pPr>
            <w:r>
              <w:rPr>
                <w:rFonts w:hint="eastAsia"/>
              </w:rPr>
              <w:t>9</w:t>
            </w:r>
            <w:r>
              <w:t>4.</w:t>
            </w:r>
            <w:r w:rsidR="00361003">
              <w:t>79</w:t>
            </w:r>
          </w:p>
        </w:tc>
      </w:tr>
      <w:tr w:rsidR="00C33023" w:rsidRPr="00381444" w14:paraId="56B42793" w14:textId="77777777" w:rsidTr="00C33023">
        <w:trPr>
          <w:trHeight w:val="623"/>
        </w:trPr>
        <w:tc>
          <w:tcPr>
            <w:tcW w:w="394" w:type="dxa"/>
            <w:tcBorders>
              <w:top w:val="single" w:sz="6" w:space="0" w:color="auto"/>
              <w:left w:val="single" w:sz="12" w:space="0" w:color="auto"/>
              <w:bottom w:val="single" w:sz="12" w:space="0" w:color="auto"/>
              <w:right w:val="single" w:sz="4" w:space="0" w:color="auto"/>
            </w:tcBorders>
          </w:tcPr>
          <w:p w14:paraId="09D77723" w14:textId="77777777" w:rsidR="00C33023" w:rsidRDefault="00C33023" w:rsidP="00A7322F">
            <w:pPr>
              <w:pStyle w:val="af"/>
            </w:pPr>
            <w:r>
              <w:rPr>
                <w:rFonts w:hint="eastAsia"/>
              </w:rPr>
              <w:t>5</w:t>
            </w:r>
          </w:p>
          <w:p w14:paraId="2A021D75" w14:textId="77777777" w:rsidR="00C33023" w:rsidRPr="00C979E0" w:rsidRDefault="00C33023" w:rsidP="00A7322F">
            <w:pPr>
              <w:pStyle w:val="af"/>
            </w:pPr>
          </w:p>
        </w:tc>
        <w:tc>
          <w:tcPr>
            <w:tcW w:w="2561" w:type="dxa"/>
            <w:tcBorders>
              <w:top w:val="single" w:sz="6" w:space="0" w:color="auto"/>
              <w:left w:val="single" w:sz="4" w:space="0" w:color="auto"/>
              <w:bottom w:val="single" w:sz="12" w:space="0" w:color="auto"/>
              <w:right w:val="single" w:sz="4" w:space="0" w:color="auto"/>
            </w:tcBorders>
          </w:tcPr>
          <w:p w14:paraId="2E30DDA2" w14:textId="77777777" w:rsidR="00C33023" w:rsidRPr="00C979E0" w:rsidRDefault="00C33023" w:rsidP="00A7322F">
            <w:pPr>
              <w:pStyle w:val="af"/>
            </w:pPr>
            <w:r>
              <w:rPr>
                <w:rFonts w:hint="eastAsia"/>
              </w:rPr>
              <w:t>--</w:t>
            </w:r>
            <w:r w:rsidRPr="00C979E0">
              <w:rPr>
                <w:rFonts w:hint="eastAsia"/>
              </w:rPr>
              <w:t>f</w:t>
            </w:r>
            <w:r>
              <w:rPr>
                <w:rFonts w:hint="eastAsia"/>
              </w:rPr>
              <w:t>lood</w:t>
            </w:r>
            <w:r w:rsidRPr="00C979E0">
              <w:rPr>
                <w:rFonts w:hint="eastAsia"/>
              </w:rPr>
              <w:t xml:space="preserve"> </w:t>
            </w:r>
            <w:r>
              <w:rPr>
                <w:rFonts w:hint="eastAsia"/>
              </w:rPr>
              <w:t xml:space="preserve"> -</w:t>
            </w:r>
            <w:r w:rsidRPr="00C979E0">
              <w:t>–</w:t>
            </w:r>
            <w:r w:rsidRPr="00C979E0">
              <w:rPr>
                <w:rFonts w:hint="eastAsia"/>
              </w:rPr>
              <w:t>ber</w:t>
            </w:r>
            <w:r>
              <w:rPr>
                <w:rFonts w:hint="eastAsia"/>
              </w:rPr>
              <w:t>=</w:t>
            </w:r>
            <w:r w:rsidRPr="00C979E0">
              <w:rPr>
                <w:rFonts w:hint="eastAsia"/>
              </w:rPr>
              <w:t>1e-4</w:t>
            </w:r>
          </w:p>
          <w:p w14:paraId="23B3584F" w14:textId="77777777" w:rsidR="00C33023" w:rsidRPr="00C979E0" w:rsidRDefault="00C33023" w:rsidP="00A7322F">
            <w:pPr>
              <w:pStyle w:val="af"/>
            </w:pPr>
          </w:p>
        </w:tc>
        <w:tc>
          <w:tcPr>
            <w:tcW w:w="2758" w:type="dxa"/>
            <w:tcBorders>
              <w:top w:val="single" w:sz="6" w:space="0" w:color="auto"/>
              <w:left w:val="single" w:sz="4" w:space="0" w:color="auto"/>
              <w:bottom w:val="single" w:sz="12" w:space="0" w:color="auto"/>
              <w:right w:val="single" w:sz="4" w:space="0" w:color="auto"/>
            </w:tcBorders>
          </w:tcPr>
          <w:p w14:paraId="324F9AFA" w14:textId="77777777" w:rsidR="00C33023" w:rsidRDefault="00C33023" w:rsidP="00A7322F">
            <w:pPr>
              <w:pStyle w:val="af"/>
            </w:pPr>
            <w:r>
              <w:rPr>
                <w:rFonts w:hint="eastAsia"/>
              </w:rPr>
              <w:t>站点</w:t>
            </w:r>
            <w:r>
              <w:rPr>
                <w:rFonts w:hint="eastAsia"/>
              </w:rPr>
              <w:t>A/B</w:t>
            </w:r>
            <w:r>
              <w:rPr>
                <w:rFonts w:hint="eastAsia"/>
              </w:rPr>
              <w:t>的分组层</w:t>
            </w:r>
            <w:proofErr w:type="gramStart"/>
            <w:r>
              <w:rPr>
                <w:rFonts w:hint="eastAsia"/>
              </w:rPr>
              <w:t>都洪水式</w:t>
            </w:r>
            <w:proofErr w:type="gramEnd"/>
            <w:r>
              <w:rPr>
                <w:rFonts w:hint="eastAsia"/>
              </w:rPr>
              <w:t>产生分组，线路误码率设为</w:t>
            </w:r>
            <w:r>
              <w:rPr>
                <w:rFonts w:hint="eastAsia"/>
              </w:rPr>
              <w:t>10</w:t>
            </w:r>
            <w:r w:rsidRPr="00C908F9">
              <w:rPr>
                <w:rFonts w:hint="eastAsia"/>
                <w:vertAlign w:val="superscript"/>
              </w:rPr>
              <w:t>-4</w:t>
            </w:r>
          </w:p>
        </w:tc>
        <w:tc>
          <w:tcPr>
            <w:tcW w:w="985" w:type="dxa"/>
            <w:tcBorders>
              <w:top w:val="single" w:sz="6" w:space="0" w:color="auto"/>
              <w:left w:val="single" w:sz="4" w:space="0" w:color="auto"/>
              <w:bottom w:val="single" w:sz="12" w:space="0" w:color="auto"/>
              <w:right w:val="single" w:sz="4" w:space="0" w:color="auto"/>
            </w:tcBorders>
          </w:tcPr>
          <w:p w14:paraId="32F93F37" w14:textId="530A988E" w:rsidR="00C33023" w:rsidRPr="00381444" w:rsidRDefault="00C33023" w:rsidP="00A7322F">
            <w:pPr>
              <w:pStyle w:val="af"/>
            </w:pPr>
            <w:r>
              <w:rPr>
                <w:rFonts w:hint="eastAsia"/>
              </w:rPr>
              <w:t>1</w:t>
            </w:r>
            <w:r w:rsidR="00361003">
              <w:t>411</w:t>
            </w:r>
          </w:p>
        </w:tc>
        <w:tc>
          <w:tcPr>
            <w:tcW w:w="1182" w:type="dxa"/>
            <w:tcBorders>
              <w:top w:val="single" w:sz="4" w:space="0" w:color="auto"/>
              <w:left w:val="single" w:sz="4" w:space="0" w:color="auto"/>
              <w:bottom w:val="single" w:sz="12" w:space="0" w:color="auto"/>
              <w:right w:val="single" w:sz="4" w:space="0" w:color="auto"/>
            </w:tcBorders>
          </w:tcPr>
          <w:p w14:paraId="1EFAE505" w14:textId="79BEA07D" w:rsidR="00C33023" w:rsidRPr="00796F5F" w:rsidRDefault="00C33023" w:rsidP="00A7322F">
            <w:pPr>
              <w:pStyle w:val="af"/>
            </w:pPr>
            <w:r>
              <w:rPr>
                <w:rFonts w:hint="eastAsia"/>
              </w:rPr>
              <w:t>5</w:t>
            </w:r>
            <w:r>
              <w:t>5.</w:t>
            </w:r>
            <w:r w:rsidR="00361003">
              <w:t>14</w:t>
            </w:r>
          </w:p>
        </w:tc>
        <w:tc>
          <w:tcPr>
            <w:tcW w:w="1182" w:type="dxa"/>
            <w:tcBorders>
              <w:top w:val="single" w:sz="4" w:space="0" w:color="auto"/>
              <w:left w:val="single" w:sz="4" w:space="0" w:color="auto"/>
              <w:bottom w:val="single" w:sz="12" w:space="0" w:color="auto"/>
              <w:right w:val="single" w:sz="4" w:space="0" w:color="auto"/>
            </w:tcBorders>
          </w:tcPr>
          <w:p w14:paraId="1A30A199" w14:textId="5EF0DF81" w:rsidR="00C33023" w:rsidRPr="00381444" w:rsidRDefault="00C33023" w:rsidP="00A7322F">
            <w:pPr>
              <w:pStyle w:val="af"/>
            </w:pPr>
            <w:r>
              <w:t>54.</w:t>
            </w:r>
            <w:r w:rsidR="00361003">
              <w:t>8</w:t>
            </w:r>
            <w:r>
              <w:t>1</w:t>
            </w:r>
          </w:p>
        </w:tc>
      </w:tr>
    </w:tbl>
    <w:p w14:paraId="585F06B2" w14:textId="0FBC3C92" w:rsidR="00C33023" w:rsidRDefault="00C33023" w:rsidP="00C33023">
      <w:pPr>
        <w:rPr>
          <w:rFonts w:ascii="Times New Roman" w:eastAsia="宋体" w:hAnsi="Times New Roman" w:cs="Times New Roman"/>
          <w:szCs w:val="24"/>
        </w:rPr>
      </w:pPr>
      <w:r w:rsidRPr="00C33023">
        <w:rPr>
          <w:rFonts w:ascii="Times New Roman" w:eastAsia="宋体" w:hAnsi="Times New Roman" w:cs="Times New Roman"/>
          <w:szCs w:val="24"/>
        </w:rPr>
        <w:t>运行时间要求</w:t>
      </w:r>
      <w:r w:rsidRPr="00C33023">
        <w:rPr>
          <w:rFonts w:ascii="Times New Roman" w:eastAsia="宋体" w:hAnsi="Times New Roman" w:cs="Times New Roman" w:hint="eastAsia"/>
          <w:szCs w:val="24"/>
        </w:rPr>
        <w:t>超过</w:t>
      </w:r>
      <w:r w:rsidRPr="00C33023">
        <w:rPr>
          <w:rFonts w:ascii="Times New Roman" w:eastAsia="宋体" w:hAnsi="Times New Roman" w:cs="Times New Roman" w:hint="eastAsia"/>
          <w:szCs w:val="24"/>
        </w:rPr>
        <w:t>1</w:t>
      </w:r>
      <w:r w:rsidRPr="00C33023">
        <w:rPr>
          <w:rFonts w:ascii="Times New Roman" w:eastAsia="宋体" w:hAnsi="Times New Roman" w:cs="Times New Roman"/>
          <w:szCs w:val="24"/>
        </w:rPr>
        <w:t>0</w:t>
      </w:r>
      <w:r w:rsidRPr="00C33023">
        <w:rPr>
          <w:rFonts w:ascii="Times New Roman" w:eastAsia="宋体" w:hAnsi="Times New Roman" w:cs="Times New Roman"/>
          <w:szCs w:val="24"/>
        </w:rPr>
        <w:t>分钟</w:t>
      </w:r>
      <w:r>
        <w:rPr>
          <w:rFonts w:ascii="Times New Roman" w:eastAsia="宋体" w:hAnsi="Times New Roman" w:cs="Times New Roman" w:hint="eastAsia"/>
          <w:szCs w:val="24"/>
        </w:rPr>
        <w:t>。</w:t>
      </w:r>
      <w:r w:rsidR="00E8569E">
        <w:rPr>
          <w:rFonts w:ascii="Times New Roman" w:eastAsia="宋体" w:hAnsi="Times New Roman" w:cs="Times New Roman" w:hint="eastAsia"/>
          <w:szCs w:val="24"/>
        </w:rPr>
        <w:t>（下面是实验截图）</w:t>
      </w:r>
    </w:p>
    <w:p w14:paraId="5090C1C4" w14:textId="43AA8D9B" w:rsidR="00AD3DAE" w:rsidRDefault="00361003" w:rsidP="00D31A72">
      <w:pPr>
        <w:rPr>
          <w:rFonts w:ascii="Times New Roman" w:eastAsia="宋体" w:hAnsi="Times New Roman" w:cs="Times New Roman"/>
          <w:szCs w:val="20"/>
        </w:rPr>
      </w:pPr>
      <w:r>
        <w:rPr>
          <w:rFonts w:ascii="Times New Roman" w:eastAsia="宋体" w:hAnsi="Times New Roman" w:cs="Times New Roman"/>
          <w:noProof/>
          <w:szCs w:val="20"/>
        </w:rPr>
        <w:drawing>
          <wp:inline distT="0" distB="0" distL="0" distR="0" wp14:anchorId="70BF5AE2" wp14:editId="7E3B1638">
            <wp:extent cx="5579745" cy="209740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link_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097405"/>
                    </a:xfrm>
                    <a:prstGeom prst="rect">
                      <a:avLst/>
                    </a:prstGeom>
                  </pic:spPr>
                </pic:pic>
              </a:graphicData>
            </a:graphic>
          </wp:inline>
        </w:drawing>
      </w:r>
      <w:r>
        <w:rPr>
          <w:rFonts w:ascii="Times New Roman" w:eastAsia="宋体" w:hAnsi="Times New Roman" w:cs="Times New Roman"/>
          <w:noProof/>
          <w:szCs w:val="20"/>
        </w:rPr>
        <w:lastRenderedPageBreak/>
        <w:drawing>
          <wp:inline distT="0" distB="0" distL="0" distR="0" wp14:anchorId="08BD3F81" wp14:editId="056D8C5D">
            <wp:extent cx="5579745" cy="2132330"/>
            <wp:effectExtent l="0" t="0" r="190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lin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32330"/>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01075AA4" wp14:editId="59E53F40">
            <wp:extent cx="5579745" cy="19373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link_uf.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937385"/>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37B0254B" wp14:editId="7EED83AA">
            <wp:extent cx="5579745" cy="19272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link_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27225"/>
                    </a:xfrm>
                    <a:prstGeom prst="rect">
                      <a:avLst/>
                    </a:prstGeom>
                  </pic:spPr>
                </pic:pic>
              </a:graphicData>
            </a:graphic>
          </wp:inline>
        </w:drawing>
      </w:r>
      <w:r>
        <w:rPr>
          <w:rFonts w:ascii="Times New Roman" w:eastAsia="宋体" w:hAnsi="Times New Roman" w:cs="Times New Roman"/>
          <w:noProof/>
          <w:szCs w:val="20"/>
        </w:rPr>
        <w:drawing>
          <wp:inline distT="0" distB="0" distL="0" distR="0" wp14:anchorId="528A75CA" wp14:editId="6C7FC8AF">
            <wp:extent cx="5579745" cy="192913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link_f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1929130"/>
                    </a:xfrm>
                    <a:prstGeom prst="rect">
                      <a:avLst/>
                    </a:prstGeom>
                  </pic:spPr>
                </pic:pic>
              </a:graphicData>
            </a:graphic>
          </wp:inline>
        </w:drawing>
      </w:r>
    </w:p>
    <w:p w14:paraId="1B3C290D" w14:textId="77777777" w:rsidR="00361003" w:rsidRPr="00AD3DAE" w:rsidRDefault="00361003" w:rsidP="00D31A72">
      <w:pPr>
        <w:rPr>
          <w:rFonts w:ascii="Times New Roman" w:eastAsia="宋体" w:hAnsi="Times New Roman" w:cs="Times New Roman"/>
          <w:szCs w:val="20"/>
        </w:rPr>
      </w:pPr>
    </w:p>
    <w:p w14:paraId="5C6653A5"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五 研究探索</w:t>
      </w:r>
    </w:p>
    <w:p w14:paraId="5CA3B9CE" w14:textId="77777777" w:rsidR="005E1768" w:rsidRPr="005E1768" w:rsidRDefault="00AD3DAE" w:rsidP="005E1768">
      <w:pPr>
        <w:pStyle w:val="ad"/>
        <w:numPr>
          <w:ilvl w:val="0"/>
          <w:numId w:val="9"/>
        </w:numPr>
        <w:autoSpaceDE w:val="0"/>
        <w:autoSpaceDN w:val="0"/>
        <w:ind w:firstLineChars="0"/>
        <w:rPr>
          <w:rFonts w:ascii="宋体" w:eastAsia="宋体" w:hAnsi="宋体" w:cs="Times New Roman"/>
          <w:szCs w:val="20"/>
        </w:rPr>
      </w:pPr>
      <w:r w:rsidRPr="005E1768">
        <w:rPr>
          <w:rFonts w:ascii="宋体" w:eastAsia="宋体" w:hAnsi="宋体" w:cs="Times New Roman" w:hint="eastAsia"/>
          <w:szCs w:val="20"/>
        </w:rPr>
        <w:lastRenderedPageBreak/>
        <w:t xml:space="preserve">CRC 校验能力 </w:t>
      </w:r>
    </w:p>
    <w:p w14:paraId="2EACEC8E" w14:textId="77777777" w:rsidR="0008501C" w:rsidRDefault="00AD3DAE" w:rsidP="005E1768">
      <w:pPr>
        <w:autoSpaceDE w:val="0"/>
        <w:autoSpaceDN w:val="0"/>
        <w:rPr>
          <w:rFonts w:ascii="宋体" w:eastAsia="宋体" w:hAnsi="宋体" w:cs="Times New Roman"/>
          <w:szCs w:val="20"/>
        </w:rPr>
      </w:pPr>
      <w:r w:rsidRPr="005E1768">
        <w:rPr>
          <w:rFonts w:ascii="宋体" w:eastAsia="宋体" w:hAnsi="宋体" w:cs="Times New Roman" w:hint="eastAsia"/>
          <w:szCs w:val="20"/>
        </w:rPr>
        <w:t>CRC校验</w:t>
      </w:r>
      <w:proofErr w:type="gramStart"/>
      <w:r w:rsidRPr="005E1768">
        <w:rPr>
          <w:rFonts w:ascii="宋体" w:eastAsia="宋体" w:hAnsi="宋体" w:cs="Times New Roman" w:hint="eastAsia"/>
          <w:szCs w:val="20"/>
        </w:rPr>
        <w:t>码具有</w:t>
      </w:r>
      <w:proofErr w:type="gramEnd"/>
      <w:r w:rsidRPr="005E1768">
        <w:rPr>
          <w:rFonts w:ascii="宋体" w:eastAsia="宋体" w:hAnsi="宋体" w:cs="Times New Roman" w:hint="eastAsia"/>
          <w:szCs w:val="20"/>
        </w:rPr>
        <w:t>以下检错能力：</w:t>
      </w:r>
    </w:p>
    <w:p w14:paraId="101BFE03" w14:textId="53CDD2E4" w:rsidR="00AD3DAE" w:rsidRPr="005E1768" w:rsidRDefault="00AD3DAE" w:rsidP="005E1768">
      <w:pPr>
        <w:autoSpaceDE w:val="0"/>
        <w:autoSpaceDN w:val="0"/>
        <w:rPr>
          <w:rFonts w:ascii="宋体" w:eastAsia="宋体" w:hAnsi="宋体" w:cs="Times New Roman"/>
          <w:szCs w:val="20"/>
        </w:rPr>
      </w:pPr>
      <w:r w:rsidRPr="005E1768">
        <w:rPr>
          <w:rFonts w:ascii="宋体" w:eastAsia="宋体" w:hAnsi="宋体" w:cs="Times New Roman" w:hint="eastAsia"/>
          <w:szCs w:val="20"/>
        </w:rPr>
        <w:t>检查出全部单个错；检查出全部离散的二位错；检查出全部奇数</w:t>
      </w:r>
      <w:proofErr w:type="gramStart"/>
      <w:r w:rsidRPr="005E1768">
        <w:rPr>
          <w:rFonts w:ascii="宋体" w:eastAsia="宋体" w:hAnsi="宋体" w:cs="Times New Roman" w:hint="eastAsia"/>
          <w:szCs w:val="20"/>
        </w:rPr>
        <w:t>个</w:t>
      </w:r>
      <w:proofErr w:type="gramEnd"/>
      <w:r w:rsidRPr="005E1768">
        <w:rPr>
          <w:rFonts w:ascii="宋体" w:eastAsia="宋体" w:hAnsi="宋体" w:cs="Times New Roman" w:hint="eastAsia"/>
          <w:szCs w:val="20"/>
        </w:rPr>
        <w:t>错；检查出全部长度小于或等于K位的突发错</w:t>
      </w:r>
      <w:r w:rsidR="0008501C">
        <w:rPr>
          <w:rFonts w:ascii="宋体" w:eastAsia="宋体" w:hAnsi="宋体" w:cs="Times New Roman" w:hint="eastAsia"/>
          <w:szCs w:val="20"/>
        </w:rPr>
        <w:t>。</w:t>
      </w:r>
      <w:r w:rsidR="0008501C" w:rsidRPr="005E1768">
        <w:rPr>
          <w:rFonts w:ascii="宋体" w:eastAsia="宋体" w:hAnsi="宋体" w:cs="Times New Roman"/>
          <w:szCs w:val="20"/>
        </w:rPr>
        <w:t xml:space="preserve"> </w:t>
      </w:r>
    </w:p>
    <w:p w14:paraId="1CEC7B54" w14:textId="77777777" w:rsidR="00AD3DAE" w:rsidRPr="00AD3DAE" w:rsidRDefault="00AD3DAE" w:rsidP="00AD3DAE">
      <w:pPr>
        <w:autoSpaceDE w:val="0"/>
        <w:autoSpaceDN w:val="0"/>
        <w:rPr>
          <w:rFonts w:ascii="宋体" w:eastAsia="宋体" w:hAnsi="宋体" w:cs="Times New Roman"/>
          <w:szCs w:val="20"/>
        </w:rPr>
      </w:pPr>
    </w:p>
    <w:p w14:paraId="37440EDF" w14:textId="77777777" w:rsidR="00AD3DAE" w:rsidRDefault="00AD3DAE" w:rsidP="00AD3DAE">
      <w:pPr>
        <w:numPr>
          <w:ilvl w:val="0"/>
          <w:numId w:val="5"/>
        </w:numPr>
        <w:autoSpaceDE w:val="0"/>
        <w:autoSpaceDN w:val="0"/>
        <w:rPr>
          <w:rFonts w:ascii="宋体" w:eastAsia="宋体" w:hAnsi="宋体" w:cs="Times New Roman"/>
          <w:szCs w:val="20"/>
        </w:rPr>
      </w:pPr>
      <w:r w:rsidRPr="00AD3DAE">
        <w:rPr>
          <w:rFonts w:ascii="宋体" w:eastAsia="宋体" w:hAnsi="宋体" w:cs="Times New Roman" w:hint="eastAsia"/>
          <w:szCs w:val="20"/>
        </w:rPr>
        <w:t>由于本次试验过程的误码信道是一个比较固定的误码率，而在实际生活当中的误码率不是稳定的，可能会因为传输环境的不同，使得他的误码率波动比较大的，例如，下雨天和晴天，高噪声和低噪声的情况，传输的距离也是影响因素。对于这种动态的误码率的通信过程，可能需要其他的一些参数来控制基本参数值（窗口大小，重传时间等等）来完成。</w:t>
      </w:r>
    </w:p>
    <w:p w14:paraId="48FB542F" w14:textId="77777777" w:rsidR="00D31A72" w:rsidRPr="00AD3DAE" w:rsidRDefault="00D31A72" w:rsidP="00D31A72">
      <w:pPr>
        <w:autoSpaceDE w:val="0"/>
        <w:autoSpaceDN w:val="0"/>
        <w:rPr>
          <w:rFonts w:ascii="宋体" w:eastAsia="宋体" w:hAnsi="宋体" w:cs="Times New Roman"/>
          <w:szCs w:val="20"/>
        </w:rPr>
      </w:pPr>
    </w:p>
    <w:p w14:paraId="6CD95A60" w14:textId="77777777" w:rsidR="005E1768" w:rsidRPr="005E1768" w:rsidRDefault="005E1768" w:rsidP="005E1768">
      <w:pPr>
        <w:pStyle w:val="ad"/>
        <w:ind w:firstLineChars="0" w:firstLine="0"/>
        <w:rPr>
          <w:rFonts w:ascii="Times New Roman" w:eastAsia="宋体" w:hAnsi="Times New Roman" w:cs="Times New Roman"/>
          <w:b/>
          <w:bCs/>
          <w:szCs w:val="20"/>
        </w:rPr>
      </w:pPr>
      <w:r>
        <w:rPr>
          <w:rFonts w:ascii="宋体" w:eastAsia="宋体" w:hAnsi="宋体" w:cs="Times New Roman" w:hint="eastAsia"/>
          <w:bCs/>
          <w:szCs w:val="20"/>
        </w:rPr>
        <w:t>3</w:t>
      </w:r>
      <w:r>
        <w:rPr>
          <w:rFonts w:ascii="宋体" w:eastAsia="宋体" w:hAnsi="宋体" w:cs="Times New Roman"/>
          <w:bCs/>
          <w:szCs w:val="20"/>
        </w:rPr>
        <w:t>.</w:t>
      </w:r>
      <w:r w:rsidR="00AD3DAE" w:rsidRPr="005E1768">
        <w:rPr>
          <w:rFonts w:ascii="宋体" w:eastAsia="宋体" w:hAnsi="宋体" w:cs="Times New Roman" w:hint="eastAsia"/>
          <w:bCs/>
          <w:szCs w:val="20"/>
        </w:rPr>
        <w:t>对等协议实体之间的流量控制</w:t>
      </w:r>
      <w:r w:rsidR="00AD3DAE" w:rsidRPr="005E1768">
        <w:rPr>
          <w:rFonts w:ascii="宋体" w:eastAsia="宋体" w:hAnsi="宋体" w:cs="Times New Roman"/>
          <w:bCs/>
          <w:szCs w:val="20"/>
        </w:rPr>
        <w:t xml:space="preserve"> </w:t>
      </w:r>
      <w:r w:rsidR="00AD3DAE" w:rsidRPr="005E1768">
        <w:rPr>
          <w:rFonts w:ascii="Times New Roman" w:eastAsia="宋体" w:hAnsi="Times New Roman" w:cs="Times New Roman"/>
          <w:b/>
          <w:bCs/>
          <w:szCs w:val="20"/>
        </w:rPr>
        <w:t xml:space="preserve"> </w:t>
      </w:r>
    </w:p>
    <w:p w14:paraId="696D03C4" w14:textId="77777777" w:rsidR="00AD3DAE" w:rsidRPr="005E1768" w:rsidRDefault="00AD3DAE" w:rsidP="005E1768">
      <w:pPr>
        <w:pStyle w:val="ad"/>
        <w:ind w:firstLineChars="0" w:firstLine="0"/>
        <w:rPr>
          <w:rFonts w:ascii="Times New Roman" w:eastAsia="宋体" w:hAnsi="Times New Roman" w:cs="Times New Roman"/>
          <w:szCs w:val="20"/>
        </w:rPr>
      </w:pPr>
      <w:r w:rsidRPr="005E1768">
        <w:rPr>
          <w:rFonts w:ascii="Times New Roman" w:eastAsia="宋体" w:hAnsi="Times New Roman" w:cs="Times New Roman" w:hint="eastAsia"/>
          <w:szCs w:val="20"/>
        </w:rPr>
        <w:t>在我们设计的协议当中，流量的控制主要通过接收窗口，发送窗口还有确认机制来实现。因为有窗口大小的限制，发送方不会一次性发送过多信息导致接收方被信息洪流所淹没，导致信息丢失。这样可能会导致信道的利用率降低，但是如果合理的设计窗口大小，依然可以达到较高的信号利用率。</w:t>
      </w:r>
    </w:p>
    <w:p w14:paraId="16366FD1" w14:textId="77777777" w:rsidR="00AD3DAE" w:rsidRPr="00AD3DAE" w:rsidRDefault="00AD3DAE" w:rsidP="00AD3DAE">
      <w:pPr>
        <w:autoSpaceDE w:val="0"/>
        <w:autoSpaceDN w:val="0"/>
        <w:rPr>
          <w:rFonts w:ascii="宋体" w:eastAsia="宋体" w:hAnsi="宋体" w:cs="Times New Roman"/>
          <w:szCs w:val="20"/>
        </w:rPr>
      </w:pPr>
    </w:p>
    <w:p w14:paraId="416C50D6"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六 实验总结</w:t>
      </w:r>
    </w:p>
    <w:p w14:paraId="7365E626" w14:textId="77777777" w:rsidR="005E1768" w:rsidRDefault="00AD3DAE" w:rsidP="005E1768">
      <w:pPr>
        <w:numPr>
          <w:ilvl w:val="0"/>
          <w:numId w:val="6"/>
        </w:numPr>
        <w:autoSpaceDE w:val="0"/>
        <w:autoSpaceDN w:val="0"/>
        <w:rPr>
          <w:rFonts w:ascii="宋体" w:eastAsia="宋体" w:hAnsi="宋体" w:cs="Times New Roman"/>
          <w:szCs w:val="20"/>
        </w:rPr>
      </w:pPr>
      <w:r w:rsidRPr="00AD3DAE">
        <w:rPr>
          <w:rFonts w:ascii="宋体" w:eastAsia="宋体" w:hAnsi="宋体" w:cs="Times New Roman" w:hint="eastAsia"/>
          <w:szCs w:val="20"/>
        </w:rPr>
        <w:t>问题解决</w:t>
      </w:r>
    </w:p>
    <w:p w14:paraId="273B39CA" w14:textId="77777777" w:rsidR="005E1768" w:rsidRDefault="005E1768" w:rsidP="005E1768">
      <w:pPr>
        <w:autoSpaceDE w:val="0"/>
        <w:autoSpaceDN w:val="0"/>
        <w:rPr>
          <w:rFonts w:ascii="宋体" w:eastAsia="宋体" w:hAnsi="宋体" w:cs="Times New Roman"/>
          <w:szCs w:val="20"/>
        </w:rPr>
      </w:pPr>
    </w:p>
    <w:p w14:paraId="2624C922" w14:textId="77777777" w:rsidR="00AD3DAE" w:rsidRPr="005E1768" w:rsidRDefault="00AD3DAE" w:rsidP="005E1768">
      <w:pPr>
        <w:autoSpaceDE w:val="0"/>
        <w:autoSpaceDN w:val="0"/>
        <w:ind w:firstLineChars="200" w:firstLine="420"/>
        <w:rPr>
          <w:rFonts w:ascii="宋体" w:eastAsia="宋体" w:hAnsi="宋体" w:cs="Times New Roman"/>
          <w:szCs w:val="20"/>
        </w:rPr>
      </w:pPr>
      <w:r w:rsidRPr="00AD3DAE">
        <w:rPr>
          <w:rFonts w:ascii="宋体" w:eastAsia="宋体" w:hAnsi="宋体" w:cs="Times New Roman" w:hint="eastAsia"/>
          <w:szCs w:val="20"/>
        </w:rPr>
        <w:t>完成本次实验代码的编写花了大约</w:t>
      </w:r>
      <w:r w:rsidR="00D31A72" w:rsidRPr="005E1768">
        <w:rPr>
          <w:rFonts w:ascii="宋体" w:eastAsia="宋体" w:hAnsi="宋体" w:cs="Times New Roman"/>
          <w:szCs w:val="20"/>
        </w:rPr>
        <w:t>8</w:t>
      </w:r>
      <w:r w:rsidRPr="00AD3DAE">
        <w:rPr>
          <w:rFonts w:ascii="宋体" w:eastAsia="宋体" w:hAnsi="宋体" w:cs="Times New Roman" w:hint="eastAsia"/>
          <w:szCs w:val="20"/>
        </w:rPr>
        <w:t>个小时左右，选择的时间是在</w:t>
      </w:r>
      <w:r w:rsidR="00D31A72" w:rsidRPr="005E1768">
        <w:rPr>
          <w:rFonts w:ascii="宋体" w:eastAsia="宋体" w:hAnsi="宋体" w:cs="Times New Roman" w:hint="eastAsia"/>
          <w:szCs w:val="20"/>
        </w:rPr>
        <w:t>周三下午和晚上</w:t>
      </w:r>
      <w:r w:rsidRPr="00AD3DAE">
        <w:rPr>
          <w:rFonts w:ascii="宋体" w:eastAsia="宋体" w:hAnsi="宋体" w:cs="Times New Roman" w:hint="eastAsia"/>
          <w:szCs w:val="20"/>
        </w:rPr>
        <w:t>，其中有</w:t>
      </w:r>
      <w:r w:rsidR="005E1768" w:rsidRPr="005E1768">
        <w:rPr>
          <w:rFonts w:ascii="宋体" w:eastAsia="宋体" w:hAnsi="宋体" w:cs="Times New Roman" w:hint="eastAsia"/>
          <w:szCs w:val="20"/>
        </w:rPr>
        <w:t>很</w:t>
      </w:r>
      <w:r w:rsidRPr="00AD3DAE">
        <w:rPr>
          <w:rFonts w:ascii="宋体" w:eastAsia="宋体" w:hAnsi="宋体" w:cs="Times New Roman" w:hint="eastAsia"/>
          <w:szCs w:val="20"/>
        </w:rPr>
        <w:t>大一部分时间用于</w:t>
      </w:r>
      <w:r w:rsidR="00D31A72" w:rsidRPr="005E1768">
        <w:rPr>
          <w:rFonts w:ascii="宋体" w:eastAsia="宋体" w:hAnsi="宋体" w:cs="Times New Roman" w:hint="eastAsia"/>
          <w:szCs w:val="20"/>
        </w:rPr>
        <w:t>调试D</w:t>
      </w:r>
      <w:r w:rsidR="00D31A72" w:rsidRPr="005E1768">
        <w:rPr>
          <w:rFonts w:ascii="宋体" w:eastAsia="宋体" w:hAnsi="宋体" w:cs="Times New Roman"/>
          <w:szCs w:val="20"/>
        </w:rPr>
        <w:t>ebug</w:t>
      </w:r>
      <w:r w:rsidRPr="00AD3DAE">
        <w:rPr>
          <w:rFonts w:ascii="宋体" w:eastAsia="宋体" w:hAnsi="宋体" w:cs="Times New Roman" w:hint="eastAsia"/>
          <w:szCs w:val="20"/>
        </w:rPr>
        <w:t>。在编程语言上遇到了对结构类型的调用问题</w:t>
      </w:r>
      <w:r w:rsidR="005E1768">
        <w:rPr>
          <w:rFonts w:ascii="宋体" w:eastAsia="宋体" w:hAnsi="宋体" w:cs="Times New Roman" w:hint="eastAsia"/>
          <w:szCs w:val="20"/>
        </w:rPr>
        <w:t>（还C++没好好学的债）。</w:t>
      </w:r>
    </w:p>
    <w:p w14:paraId="6C44F384" w14:textId="77777777" w:rsidR="00C33023" w:rsidRPr="00AD3DAE" w:rsidRDefault="00C33023" w:rsidP="005E1768">
      <w:pPr>
        <w:autoSpaceDE w:val="0"/>
        <w:autoSpaceDN w:val="0"/>
        <w:adjustRightInd w:val="0"/>
        <w:jc w:val="left"/>
        <w:rPr>
          <w:rFonts w:ascii="宋体" w:eastAsia="宋体" w:hAnsi="宋体" w:cs="Times New Roman"/>
          <w:szCs w:val="20"/>
        </w:rPr>
      </w:pPr>
    </w:p>
    <w:p w14:paraId="2C3F0AD0" w14:textId="77777777" w:rsidR="00AD3DAE" w:rsidRDefault="00AD3DAE" w:rsidP="00AD3DAE">
      <w:pPr>
        <w:numPr>
          <w:ilvl w:val="0"/>
          <w:numId w:val="6"/>
        </w:numPr>
        <w:autoSpaceDE w:val="0"/>
        <w:autoSpaceDN w:val="0"/>
        <w:rPr>
          <w:rFonts w:ascii="宋体" w:eastAsia="宋体" w:hAnsi="宋体" w:cs="Times New Roman"/>
          <w:szCs w:val="20"/>
        </w:rPr>
      </w:pPr>
      <w:r w:rsidRPr="00AD3DAE">
        <w:rPr>
          <w:rFonts w:ascii="宋体" w:eastAsia="宋体" w:hAnsi="宋体" w:cs="Times New Roman" w:hint="eastAsia"/>
          <w:szCs w:val="20"/>
        </w:rPr>
        <w:t>心得体会</w:t>
      </w:r>
    </w:p>
    <w:p w14:paraId="098E8AC8" w14:textId="77777777" w:rsidR="00C33023" w:rsidRPr="00AD3DAE" w:rsidRDefault="00C33023" w:rsidP="00C33023">
      <w:pPr>
        <w:autoSpaceDE w:val="0"/>
        <w:autoSpaceDN w:val="0"/>
        <w:rPr>
          <w:rFonts w:ascii="宋体" w:eastAsia="宋体" w:hAnsi="宋体" w:cs="Times New Roman"/>
          <w:szCs w:val="20"/>
        </w:rPr>
      </w:pPr>
    </w:p>
    <w:p w14:paraId="3C6EDD7E" w14:textId="77777777" w:rsidR="00AD3DAE" w:rsidRPr="00AD3DAE" w:rsidRDefault="00AD3DAE" w:rsidP="005E1768">
      <w:pPr>
        <w:autoSpaceDE w:val="0"/>
        <w:autoSpaceDN w:val="0"/>
        <w:ind w:firstLineChars="200" w:firstLine="420"/>
        <w:rPr>
          <w:rFonts w:ascii="宋体" w:eastAsia="宋体" w:hAnsi="宋体" w:cs="Times New Roman"/>
          <w:szCs w:val="20"/>
        </w:rPr>
      </w:pPr>
      <w:r w:rsidRPr="00AD3DAE">
        <w:rPr>
          <w:rFonts w:ascii="宋体" w:eastAsia="宋体" w:hAnsi="宋体" w:cs="Times New Roman" w:hint="eastAsia"/>
          <w:szCs w:val="20"/>
        </w:rPr>
        <w:t>通过这次实验，</w:t>
      </w:r>
      <w:r w:rsidR="005E1768">
        <w:rPr>
          <w:rFonts w:ascii="宋体" w:eastAsia="宋体" w:hAnsi="宋体" w:cs="Times New Roman" w:hint="eastAsia"/>
          <w:szCs w:val="20"/>
        </w:rPr>
        <w:t>我</w:t>
      </w:r>
      <w:r w:rsidRPr="00AD3DAE">
        <w:rPr>
          <w:rFonts w:ascii="宋体" w:eastAsia="宋体" w:hAnsi="宋体" w:cs="Times New Roman" w:hint="eastAsia"/>
          <w:szCs w:val="20"/>
        </w:rPr>
        <w:t>对完整的通信过程有了</w:t>
      </w:r>
      <w:r w:rsidR="005E1768">
        <w:rPr>
          <w:rFonts w:ascii="宋体" w:eastAsia="宋体" w:hAnsi="宋体" w:cs="Times New Roman" w:hint="eastAsia"/>
          <w:szCs w:val="20"/>
        </w:rPr>
        <w:t>更</w:t>
      </w:r>
      <w:r w:rsidRPr="00AD3DAE">
        <w:rPr>
          <w:rFonts w:ascii="宋体" w:eastAsia="宋体" w:hAnsi="宋体" w:cs="Times New Roman" w:hint="eastAsia"/>
          <w:szCs w:val="20"/>
        </w:rPr>
        <w:t>深刻的</w:t>
      </w:r>
      <w:r w:rsidR="005E1768">
        <w:rPr>
          <w:rFonts w:ascii="宋体" w:eastAsia="宋体" w:hAnsi="宋体" w:cs="Times New Roman" w:hint="eastAsia"/>
          <w:szCs w:val="20"/>
        </w:rPr>
        <w:t>理解。</w:t>
      </w:r>
      <w:r w:rsidRPr="00AD3DAE">
        <w:rPr>
          <w:rFonts w:ascii="宋体" w:eastAsia="宋体" w:hAnsi="宋体" w:cs="Times New Roman" w:hint="eastAsia"/>
          <w:szCs w:val="20"/>
        </w:rPr>
        <w:t>在</w:t>
      </w:r>
      <w:r w:rsidR="005E1768">
        <w:rPr>
          <w:rFonts w:ascii="宋体" w:eastAsia="宋体" w:hAnsi="宋体" w:cs="Times New Roman" w:hint="eastAsia"/>
          <w:szCs w:val="20"/>
        </w:rPr>
        <w:t>必须动手的</w:t>
      </w:r>
      <w:r w:rsidRPr="00AD3DAE">
        <w:rPr>
          <w:rFonts w:ascii="宋体" w:eastAsia="宋体" w:hAnsi="宋体" w:cs="Times New Roman" w:hint="eastAsia"/>
          <w:szCs w:val="20"/>
        </w:rPr>
        <w:t>实验中，</w:t>
      </w:r>
      <w:r w:rsidR="005E1768">
        <w:rPr>
          <w:rFonts w:ascii="宋体" w:eastAsia="宋体" w:hAnsi="宋体" w:cs="Times New Roman" w:hint="eastAsia"/>
          <w:szCs w:val="20"/>
        </w:rPr>
        <w:t>为了实现通信而更加细致地了解了其完整而详尽的过程；此外，在编程的过程中，</w:t>
      </w:r>
      <w:r w:rsidRPr="00AD3DAE">
        <w:rPr>
          <w:rFonts w:ascii="宋体" w:eastAsia="宋体" w:hAnsi="宋体" w:cs="Times New Roman" w:hint="eastAsia"/>
          <w:szCs w:val="20"/>
        </w:rPr>
        <w:t>对代码有了详细的分析，不管是对各个变量，还是函数中的各个参数，都能够清楚知道它所代表的含义</w:t>
      </w:r>
      <w:r w:rsidR="005E1768">
        <w:rPr>
          <w:rFonts w:ascii="宋体" w:eastAsia="宋体" w:hAnsi="宋体" w:cs="Times New Roman" w:hint="eastAsia"/>
          <w:szCs w:val="20"/>
        </w:rPr>
        <w:t>及</w:t>
      </w:r>
      <w:r w:rsidRPr="00AD3DAE">
        <w:rPr>
          <w:rFonts w:ascii="宋体" w:eastAsia="宋体" w:hAnsi="宋体" w:cs="Times New Roman" w:hint="eastAsia"/>
          <w:szCs w:val="20"/>
        </w:rPr>
        <w:t>所起的作用。</w:t>
      </w:r>
      <w:r w:rsidR="005E1768">
        <w:rPr>
          <w:rFonts w:ascii="宋体" w:eastAsia="宋体" w:hAnsi="宋体" w:cs="Times New Roman" w:hint="eastAsia"/>
          <w:szCs w:val="20"/>
        </w:rPr>
        <w:t>因为是单人完成，本次实验也</w:t>
      </w:r>
      <w:r w:rsidRPr="00AD3DAE">
        <w:rPr>
          <w:rFonts w:ascii="宋体" w:eastAsia="宋体" w:hAnsi="宋体" w:cs="Times New Roman" w:hint="eastAsia"/>
          <w:szCs w:val="20"/>
        </w:rPr>
        <w:t>锻炼了</w:t>
      </w:r>
      <w:r w:rsidR="005E1768">
        <w:rPr>
          <w:rFonts w:ascii="宋体" w:eastAsia="宋体" w:hAnsi="宋体" w:cs="Times New Roman" w:hint="eastAsia"/>
          <w:szCs w:val="20"/>
        </w:rPr>
        <w:t>我统筹兼顾和编写</w:t>
      </w:r>
      <w:r w:rsidRPr="00AD3DAE">
        <w:rPr>
          <w:rFonts w:ascii="宋体" w:eastAsia="宋体" w:hAnsi="宋体" w:cs="Times New Roman" w:hint="eastAsia"/>
          <w:szCs w:val="20"/>
        </w:rPr>
        <w:t>代码的能力</w:t>
      </w:r>
      <w:r w:rsidR="005E1768">
        <w:rPr>
          <w:rFonts w:ascii="宋体" w:eastAsia="宋体" w:hAnsi="宋体" w:cs="Times New Roman" w:hint="eastAsia"/>
          <w:szCs w:val="20"/>
        </w:rPr>
        <w:t>，使我受益匪浅。</w:t>
      </w:r>
    </w:p>
    <w:p w14:paraId="04340584" w14:textId="77777777" w:rsidR="00AD3DAE" w:rsidRPr="00AD3DAE" w:rsidRDefault="00AD3DAE" w:rsidP="00AD3DAE">
      <w:pPr>
        <w:autoSpaceDE w:val="0"/>
        <w:autoSpaceDN w:val="0"/>
        <w:rPr>
          <w:rFonts w:ascii="宋体" w:eastAsia="宋体" w:hAnsi="宋体" w:cs="Times New Roman"/>
          <w:szCs w:val="20"/>
        </w:rPr>
      </w:pPr>
    </w:p>
    <w:p w14:paraId="5AC44B27" w14:textId="77777777" w:rsidR="00AD3DAE" w:rsidRPr="00AD3DAE" w:rsidRDefault="00AD3DAE" w:rsidP="00AD3DAE">
      <w:pPr>
        <w:autoSpaceDE w:val="0"/>
        <w:autoSpaceDN w:val="0"/>
        <w:rPr>
          <w:rFonts w:ascii="宋体" w:eastAsia="宋体" w:hAnsi="宋体" w:cs="Times New Roman"/>
          <w:b/>
          <w:bCs/>
          <w:sz w:val="28"/>
          <w:szCs w:val="20"/>
        </w:rPr>
      </w:pPr>
      <w:r w:rsidRPr="00AD3DAE">
        <w:rPr>
          <w:rFonts w:ascii="宋体" w:eastAsia="宋体" w:hAnsi="宋体" w:cs="Times New Roman" w:hint="eastAsia"/>
          <w:b/>
          <w:bCs/>
          <w:sz w:val="28"/>
          <w:szCs w:val="20"/>
        </w:rPr>
        <w:t>七 源程序</w:t>
      </w:r>
    </w:p>
    <w:p w14:paraId="37840BD5" w14:textId="1D3858B6" w:rsidR="00AD3DAE" w:rsidRDefault="00AD3DAE" w:rsidP="005D4D1E">
      <w:pPr>
        <w:autoSpaceDE w:val="0"/>
        <w:autoSpaceDN w:val="0"/>
        <w:ind w:firstLine="576"/>
        <w:rPr>
          <w:rFonts w:ascii="宋体" w:eastAsia="宋体" w:hAnsi="宋体" w:cs="Times New Roman"/>
          <w:szCs w:val="20"/>
        </w:rPr>
      </w:pPr>
      <w:r w:rsidRPr="00AD3DAE">
        <w:rPr>
          <w:rFonts w:ascii="宋体" w:eastAsia="宋体" w:hAnsi="宋体" w:cs="Times New Roman" w:hint="eastAsia"/>
          <w:szCs w:val="20"/>
        </w:rPr>
        <w:t>见附页</w:t>
      </w:r>
    </w:p>
    <w:p w14:paraId="1AC59B08" w14:textId="14F8AFC5" w:rsidR="005D4D1E" w:rsidRDefault="005D4D1E" w:rsidP="005D4D1E">
      <w:pPr>
        <w:autoSpaceDE w:val="0"/>
        <w:autoSpaceDN w:val="0"/>
        <w:rPr>
          <w:rFonts w:ascii="宋体" w:eastAsia="宋体" w:hAnsi="宋体" w:cs="Times New Roman"/>
          <w:szCs w:val="20"/>
        </w:rPr>
      </w:pPr>
    </w:p>
    <w:p w14:paraId="237BD972" w14:textId="11583C5F" w:rsidR="005D4D1E" w:rsidRPr="005D4D1E" w:rsidRDefault="005D4D1E" w:rsidP="005D4D1E">
      <w:pPr>
        <w:autoSpaceDE w:val="0"/>
        <w:autoSpaceDN w:val="0"/>
        <w:rPr>
          <w:rFonts w:ascii="宋体" w:eastAsia="宋体" w:hAnsi="宋体" w:cs="Times New Roman"/>
          <w:b/>
          <w:bCs/>
          <w:sz w:val="28"/>
          <w:szCs w:val="28"/>
        </w:rPr>
      </w:pPr>
    </w:p>
    <w:p w14:paraId="5FC6BD19" w14:textId="77777777" w:rsidR="00084414" w:rsidRDefault="00084414">
      <w:pPr>
        <w:spacing w:line="300" w:lineRule="auto"/>
        <w:jc w:val="center"/>
        <w:rPr>
          <w:rFonts w:ascii="黑体" w:eastAsia="黑体" w:hAnsi="黑体"/>
          <w:sz w:val="28"/>
          <w:szCs w:val="28"/>
        </w:rPr>
      </w:pPr>
    </w:p>
    <w:p w14:paraId="6651564D" w14:textId="77777777" w:rsidR="00084414" w:rsidRDefault="00084414">
      <w:pPr>
        <w:widowControl/>
        <w:jc w:val="left"/>
        <w:rPr>
          <w:rFonts w:ascii="黑体" w:eastAsia="黑体" w:hAnsi="黑体"/>
          <w:sz w:val="28"/>
          <w:szCs w:val="28"/>
        </w:rPr>
      </w:pPr>
      <w:r>
        <w:rPr>
          <w:rFonts w:ascii="黑体" w:eastAsia="黑体" w:hAnsi="黑体"/>
          <w:sz w:val="28"/>
          <w:szCs w:val="28"/>
        </w:rPr>
        <w:br w:type="page"/>
      </w:r>
    </w:p>
    <w:p w14:paraId="5968A93A" w14:textId="77777777" w:rsidR="00084414" w:rsidRDefault="00084414" w:rsidP="005E3C55">
      <w:pPr>
        <w:pStyle w:val="code"/>
        <w:rPr>
          <w:color w:val="000000"/>
        </w:rPr>
      </w:pPr>
      <w:r>
        <w:rPr>
          <w:color w:val="808080"/>
        </w:rPr>
        <w:lastRenderedPageBreak/>
        <w:t>#include</w:t>
      </w:r>
      <w:r>
        <w:rPr>
          <w:color w:val="000000"/>
        </w:rPr>
        <w:t xml:space="preserve"> </w:t>
      </w:r>
      <w:r>
        <w:t>&lt;stdio.h&gt;</w:t>
      </w:r>
    </w:p>
    <w:p w14:paraId="1F310D6F" w14:textId="77777777" w:rsidR="00084414" w:rsidRDefault="00084414" w:rsidP="005E3C55">
      <w:pPr>
        <w:pStyle w:val="code"/>
        <w:rPr>
          <w:color w:val="000000"/>
        </w:rPr>
      </w:pPr>
      <w:r>
        <w:rPr>
          <w:color w:val="808080"/>
        </w:rPr>
        <w:t>#include</w:t>
      </w:r>
      <w:r>
        <w:rPr>
          <w:color w:val="000000"/>
        </w:rPr>
        <w:t xml:space="preserve"> </w:t>
      </w:r>
      <w:r>
        <w:t>&lt;string.h&gt;</w:t>
      </w:r>
    </w:p>
    <w:p w14:paraId="37DD1C5D" w14:textId="77777777" w:rsidR="00084414" w:rsidRDefault="00084414" w:rsidP="005E3C55">
      <w:pPr>
        <w:pStyle w:val="code"/>
        <w:rPr>
          <w:color w:val="000000"/>
        </w:rPr>
      </w:pPr>
      <w:r>
        <w:rPr>
          <w:color w:val="808080"/>
        </w:rPr>
        <w:t>#include</w:t>
      </w:r>
      <w:r>
        <w:rPr>
          <w:color w:val="000000"/>
        </w:rPr>
        <w:t xml:space="preserve"> </w:t>
      </w:r>
      <w:r>
        <w:t>"protocol.h"</w:t>
      </w:r>
    </w:p>
    <w:p w14:paraId="3895E8BD" w14:textId="77777777" w:rsidR="00084414" w:rsidRDefault="00084414" w:rsidP="005E3C55">
      <w:pPr>
        <w:pStyle w:val="code"/>
        <w:rPr>
          <w:color w:val="000000"/>
        </w:rPr>
      </w:pPr>
      <w:r>
        <w:rPr>
          <w:color w:val="808080"/>
        </w:rPr>
        <w:t>#include</w:t>
      </w:r>
      <w:r>
        <w:rPr>
          <w:color w:val="000000"/>
        </w:rPr>
        <w:t xml:space="preserve"> </w:t>
      </w:r>
      <w:r>
        <w:t>"datalink.h"</w:t>
      </w:r>
    </w:p>
    <w:p w14:paraId="6A0E630A" w14:textId="77777777" w:rsidR="00084414" w:rsidRDefault="00084414" w:rsidP="005E3C55">
      <w:pPr>
        <w:pStyle w:val="code"/>
        <w:rPr>
          <w:color w:val="000000"/>
        </w:rPr>
      </w:pPr>
    </w:p>
    <w:p w14:paraId="44FA624E" w14:textId="77777777" w:rsidR="00084414" w:rsidRDefault="00084414" w:rsidP="005E3C55">
      <w:pPr>
        <w:pStyle w:val="code"/>
        <w:rPr>
          <w:color w:val="000000"/>
        </w:rPr>
      </w:pPr>
      <w:r>
        <w:rPr>
          <w:color w:val="0000FF"/>
        </w:rPr>
        <w:t>typedef</w:t>
      </w:r>
      <w:r>
        <w:rPr>
          <w:color w:val="000000"/>
        </w:rPr>
        <w:t xml:space="preserve"> </w:t>
      </w:r>
      <w:r>
        <w:rPr>
          <w:color w:val="0000FF"/>
        </w:rPr>
        <w:t>enum</w:t>
      </w:r>
    </w:p>
    <w:p w14:paraId="549A24D9" w14:textId="77777777" w:rsidR="00084414" w:rsidRDefault="00084414" w:rsidP="005E3C55">
      <w:pPr>
        <w:pStyle w:val="code"/>
        <w:rPr>
          <w:color w:val="000000"/>
        </w:rPr>
      </w:pPr>
      <w:r>
        <w:rPr>
          <w:color w:val="000000"/>
        </w:rPr>
        <w:t>{</w:t>
      </w:r>
    </w:p>
    <w:p w14:paraId="388482DB" w14:textId="77777777" w:rsidR="00084414" w:rsidRDefault="00084414" w:rsidP="005E3C55">
      <w:pPr>
        <w:pStyle w:val="code"/>
        <w:rPr>
          <w:color w:val="000000"/>
        </w:rPr>
      </w:pPr>
      <w:r>
        <w:rPr>
          <w:color w:val="000000"/>
        </w:rPr>
        <w:tab/>
      </w:r>
      <w:r>
        <w:rPr>
          <w:color w:val="2F4F4F"/>
        </w:rPr>
        <w:t>false</w:t>
      </w:r>
      <w:r>
        <w:rPr>
          <w:color w:val="000000"/>
        </w:rPr>
        <w:t xml:space="preserve">, </w:t>
      </w:r>
      <w:r>
        <w:rPr>
          <w:color w:val="2F4F4F"/>
        </w:rPr>
        <w:t>true</w:t>
      </w:r>
    </w:p>
    <w:p w14:paraId="4E9CE639" w14:textId="77777777" w:rsidR="00084414" w:rsidRDefault="00084414" w:rsidP="005E3C55">
      <w:pPr>
        <w:pStyle w:val="code"/>
        <w:rPr>
          <w:color w:val="000000"/>
        </w:rPr>
      </w:pPr>
      <w:r>
        <w:rPr>
          <w:color w:val="000000"/>
        </w:rPr>
        <w:t>}</w:t>
      </w:r>
      <w:r>
        <w:rPr>
          <w:color w:val="2B91AF"/>
        </w:rPr>
        <w:t>bool</w:t>
      </w:r>
      <w:r>
        <w:rPr>
          <w:color w:val="000000"/>
        </w:rPr>
        <w:t>;</w:t>
      </w:r>
    </w:p>
    <w:p w14:paraId="7438EA4D" w14:textId="77777777" w:rsidR="00084414" w:rsidRDefault="00084414" w:rsidP="005E3C55">
      <w:pPr>
        <w:pStyle w:val="code"/>
        <w:rPr>
          <w:color w:val="000000"/>
        </w:rPr>
      </w:pPr>
    </w:p>
    <w:p w14:paraId="468184C2" w14:textId="77777777" w:rsidR="00084414" w:rsidRDefault="00084414" w:rsidP="005E3C55">
      <w:pPr>
        <w:pStyle w:val="code"/>
        <w:rPr>
          <w:color w:val="000000"/>
        </w:rPr>
      </w:pPr>
    </w:p>
    <w:p w14:paraId="71CED8D2" w14:textId="77777777" w:rsidR="00084414" w:rsidRDefault="00084414" w:rsidP="005E3C55">
      <w:pPr>
        <w:pStyle w:val="code"/>
        <w:rPr>
          <w:color w:val="000000"/>
        </w:rPr>
      </w:pPr>
      <w:r>
        <w:rPr>
          <w:color w:val="008000"/>
        </w:rPr>
        <w:t xml:space="preserve">/* </w:t>
      </w:r>
      <w:r>
        <w:rPr>
          <w:rFonts w:hint="eastAsia"/>
          <w:color w:val="008000"/>
        </w:rPr>
        <w:t>定义包类型</w:t>
      </w:r>
      <w:r>
        <w:rPr>
          <w:color w:val="008000"/>
        </w:rPr>
        <w:t xml:space="preserve"> */</w:t>
      </w:r>
    </w:p>
    <w:p w14:paraId="2760E208" w14:textId="77777777" w:rsidR="00084414" w:rsidRDefault="00084414" w:rsidP="005E3C55">
      <w:pPr>
        <w:pStyle w:val="code"/>
        <w:rPr>
          <w:color w:val="000000"/>
        </w:rPr>
      </w:pPr>
      <w:r>
        <w:rPr>
          <w:color w:val="0000FF"/>
        </w:rPr>
        <w:t>typedef</w:t>
      </w:r>
      <w:r>
        <w:rPr>
          <w:color w:val="000000"/>
        </w:rPr>
        <w:t xml:space="preserve"> </w:t>
      </w:r>
      <w:r>
        <w:rPr>
          <w:color w:val="0000FF"/>
        </w:rPr>
        <w:t>struct</w:t>
      </w:r>
    </w:p>
    <w:p w14:paraId="4ACC1C8E" w14:textId="77777777" w:rsidR="00084414" w:rsidRDefault="00084414" w:rsidP="005E3C55">
      <w:pPr>
        <w:pStyle w:val="code"/>
        <w:rPr>
          <w:color w:val="000000"/>
        </w:rPr>
      </w:pPr>
      <w:r>
        <w:rPr>
          <w:color w:val="000000"/>
        </w:rPr>
        <w:t>{</w:t>
      </w:r>
    </w:p>
    <w:p w14:paraId="137050A6" w14:textId="77777777" w:rsidR="00084414" w:rsidRDefault="00084414" w:rsidP="005E3C55">
      <w:pPr>
        <w:pStyle w:val="code"/>
        <w:rPr>
          <w:color w:val="000000"/>
        </w:rPr>
      </w:pPr>
      <w:r>
        <w:rPr>
          <w:color w:val="000000"/>
        </w:rPr>
        <w:tab/>
      </w:r>
      <w:r>
        <w:rPr>
          <w:color w:val="0000FF"/>
        </w:rPr>
        <w:t>unsigned</w:t>
      </w:r>
      <w:r>
        <w:rPr>
          <w:color w:val="000000"/>
        </w:rPr>
        <w:t xml:space="preserve"> </w:t>
      </w:r>
      <w:r>
        <w:rPr>
          <w:color w:val="0000FF"/>
        </w:rPr>
        <w:t>char</w:t>
      </w:r>
      <w:r>
        <w:rPr>
          <w:color w:val="000000"/>
        </w:rPr>
        <w:t xml:space="preserve"> info[</w:t>
      </w:r>
      <w:r>
        <w:rPr>
          <w:color w:val="6F008A"/>
        </w:rPr>
        <w:t>PKT_LEN</w:t>
      </w:r>
      <w:r>
        <w:rPr>
          <w:color w:val="000000"/>
        </w:rPr>
        <w:t>];</w:t>
      </w:r>
    </w:p>
    <w:p w14:paraId="56D2BAB5" w14:textId="77777777" w:rsidR="00084414" w:rsidRDefault="00084414" w:rsidP="005E3C55">
      <w:pPr>
        <w:pStyle w:val="code"/>
        <w:rPr>
          <w:color w:val="000000"/>
        </w:rPr>
      </w:pPr>
      <w:r>
        <w:rPr>
          <w:color w:val="000000"/>
        </w:rPr>
        <w:t>}</w:t>
      </w:r>
      <w:r>
        <w:rPr>
          <w:color w:val="2B91AF"/>
        </w:rPr>
        <w:t>packet</w:t>
      </w:r>
      <w:r>
        <w:rPr>
          <w:color w:val="000000"/>
        </w:rPr>
        <w:t>;</w:t>
      </w:r>
    </w:p>
    <w:p w14:paraId="6D5199C0" w14:textId="77777777" w:rsidR="00084414" w:rsidRDefault="00084414" w:rsidP="005E3C55">
      <w:pPr>
        <w:pStyle w:val="code"/>
        <w:rPr>
          <w:color w:val="000000"/>
        </w:rPr>
      </w:pPr>
    </w:p>
    <w:p w14:paraId="6E845F72" w14:textId="77777777" w:rsidR="00084414" w:rsidRDefault="00084414" w:rsidP="005E3C55">
      <w:pPr>
        <w:pStyle w:val="code"/>
        <w:rPr>
          <w:color w:val="000000"/>
        </w:rPr>
      </w:pPr>
      <w:r>
        <w:rPr>
          <w:color w:val="008000"/>
        </w:rPr>
        <w:t xml:space="preserve">/* </w:t>
      </w:r>
      <w:r>
        <w:rPr>
          <w:rFonts w:hint="eastAsia"/>
          <w:color w:val="008000"/>
        </w:rPr>
        <w:t>定义帧类型</w:t>
      </w:r>
      <w:r>
        <w:rPr>
          <w:color w:val="008000"/>
        </w:rPr>
        <w:t xml:space="preserve"> */</w:t>
      </w:r>
    </w:p>
    <w:p w14:paraId="674E8CA0" w14:textId="77777777" w:rsidR="00084414" w:rsidRDefault="00084414" w:rsidP="005E3C55">
      <w:pPr>
        <w:pStyle w:val="code"/>
        <w:rPr>
          <w:color w:val="000000"/>
        </w:rPr>
      </w:pPr>
      <w:r>
        <w:rPr>
          <w:color w:val="0000FF"/>
        </w:rPr>
        <w:t>typedef</w:t>
      </w:r>
      <w:r>
        <w:rPr>
          <w:color w:val="000000"/>
        </w:rPr>
        <w:t xml:space="preserve"> </w:t>
      </w:r>
      <w:r>
        <w:rPr>
          <w:color w:val="0000FF"/>
        </w:rPr>
        <w:t>struct</w:t>
      </w:r>
      <w:r>
        <w:rPr>
          <w:color w:val="000000"/>
        </w:rPr>
        <w:t xml:space="preserve"> </w:t>
      </w:r>
      <w:r>
        <w:rPr>
          <w:color w:val="2B91AF"/>
        </w:rPr>
        <w:t>FRAME</w:t>
      </w:r>
    </w:p>
    <w:p w14:paraId="4B75CBD6" w14:textId="77777777" w:rsidR="00084414" w:rsidRDefault="00084414" w:rsidP="005E3C55">
      <w:pPr>
        <w:pStyle w:val="code"/>
        <w:rPr>
          <w:color w:val="000000"/>
        </w:rPr>
      </w:pPr>
      <w:r>
        <w:rPr>
          <w:color w:val="000000"/>
        </w:rPr>
        <w:t>{</w:t>
      </w:r>
    </w:p>
    <w:p w14:paraId="0119B84C" w14:textId="77777777" w:rsidR="00084414" w:rsidRDefault="00084414" w:rsidP="005E3C55">
      <w:pPr>
        <w:pStyle w:val="code"/>
        <w:rPr>
          <w:color w:val="000000"/>
        </w:rPr>
      </w:pPr>
      <w:r>
        <w:rPr>
          <w:color w:val="000000"/>
        </w:rPr>
        <w:tab/>
      </w:r>
      <w:r>
        <w:rPr>
          <w:color w:val="0000FF"/>
        </w:rPr>
        <w:t>unsigned</w:t>
      </w:r>
      <w:r>
        <w:rPr>
          <w:color w:val="000000"/>
        </w:rPr>
        <w:t xml:space="preserve"> </w:t>
      </w:r>
      <w:r>
        <w:rPr>
          <w:color w:val="0000FF"/>
        </w:rPr>
        <w:t>char</w:t>
      </w:r>
      <w:r>
        <w:rPr>
          <w:color w:val="000000"/>
        </w:rPr>
        <w:t xml:space="preserve"> kind; </w:t>
      </w:r>
      <w:r>
        <w:rPr>
          <w:color w:val="008000"/>
        </w:rPr>
        <w:t xml:space="preserve">/* </w:t>
      </w:r>
      <w:r>
        <w:rPr>
          <w:rFonts w:hint="eastAsia"/>
          <w:color w:val="008000"/>
        </w:rPr>
        <w:t>帧的种类</w:t>
      </w:r>
      <w:r>
        <w:rPr>
          <w:color w:val="008000"/>
        </w:rPr>
        <w:t xml:space="preserve"> */</w:t>
      </w:r>
    </w:p>
    <w:p w14:paraId="52BFF022" w14:textId="77777777" w:rsidR="00084414" w:rsidRDefault="00084414" w:rsidP="005E3C55">
      <w:pPr>
        <w:pStyle w:val="code"/>
        <w:rPr>
          <w:color w:val="000000"/>
        </w:rPr>
      </w:pPr>
      <w:r>
        <w:rPr>
          <w:color w:val="000000"/>
        </w:rPr>
        <w:tab/>
      </w:r>
      <w:r>
        <w:rPr>
          <w:color w:val="0000FF"/>
        </w:rPr>
        <w:t>unsigned</w:t>
      </w:r>
      <w:r>
        <w:rPr>
          <w:color w:val="000000"/>
        </w:rPr>
        <w:t xml:space="preserve"> </w:t>
      </w:r>
      <w:r>
        <w:rPr>
          <w:color w:val="0000FF"/>
        </w:rPr>
        <w:t>char</w:t>
      </w:r>
      <w:r>
        <w:rPr>
          <w:color w:val="000000"/>
        </w:rPr>
        <w:t xml:space="preserve"> ack; </w:t>
      </w:r>
      <w:r>
        <w:rPr>
          <w:color w:val="008000"/>
        </w:rPr>
        <w:t>/* ACK</w:t>
      </w:r>
      <w:r>
        <w:rPr>
          <w:rFonts w:hint="eastAsia"/>
          <w:color w:val="008000"/>
        </w:rPr>
        <w:t>号</w:t>
      </w:r>
      <w:r>
        <w:rPr>
          <w:color w:val="008000"/>
        </w:rPr>
        <w:t xml:space="preserve"> */</w:t>
      </w:r>
    </w:p>
    <w:p w14:paraId="286C2EDB" w14:textId="77777777" w:rsidR="00084414" w:rsidRDefault="00084414" w:rsidP="005E3C55">
      <w:pPr>
        <w:pStyle w:val="code"/>
        <w:rPr>
          <w:color w:val="000000"/>
        </w:rPr>
      </w:pPr>
      <w:r>
        <w:rPr>
          <w:color w:val="000000"/>
        </w:rPr>
        <w:tab/>
      </w:r>
      <w:r>
        <w:rPr>
          <w:color w:val="0000FF"/>
        </w:rPr>
        <w:t>unsigned</w:t>
      </w:r>
      <w:r>
        <w:rPr>
          <w:color w:val="000000"/>
        </w:rPr>
        <w:t xml:space="preserve"> </w:t>
      </w:r>
      <w:r>
        <w:rPr>
          <w:color w:val="0000FF"/>
        </w:rPr>
        <w:t>char</w:t>
      </w:r>
      <w:r>
        <w:rPr>
          <w:color w:val="000000"/>
        </w:rPr>
        <w:t xml:space="preserve"> seq; </w:t>
      </w:r>
      <w:r>
        <w:rPr>
          <w:color w:val="008000"/>
        </w:rPr>
        <w:t xml:space="preserve">/* </w:t>
      </w:r>
      <w:r>
        <w:rPr>
          <w:rFonts w:hint="eastAsia"/>
          <w:color w:val="008000"/>
        </w:rPr>
        <w:t>序列号</w:t>
      </w:r>
      <w:r>
        <w:rPr>
          <w:color w:val="008000"/>
        </w:rPr>
        <w:t xml:space="preserve"> */</w:t>
      </w:r>
    </w:p>
    <w:p w14:paraId="594E5914" w14:textId="77777777" w:rsidR="00084414" w:rsidRDefault="00084414" w:rsidP="005E3C55">
      <w:pPr>
        <w:pStyle w:val="code"/>
        <w:rPr>
          <w:color w:val="000000"/>
        </w:rPr>
      </w:pPr>
      <w:r>
        <w:rPr>
          <w:color w:val="000000"/>
        </w:rPr>
        <w:tab/>
      </w:r>
      <w:r>
        <w:rPr>
          <w:color w:val="2B91AF"/>
        </w:rPr>
        <w:t>packet</w:t>
      </w:r>
      <w:r>
        <w:rPr>
          <w:color w:val="000000"/>
        </w:rPr>
        <w:t xml:space="preserve"> data; </w:t>
      </w:r>
      <w:r>
        <w:rPr>
          <w:color w:val="008000"/>
        </w:rPr>
        <w:t xml:space="preserve">/* </w:t>
      </w:r>
      <w:r>
        <w:rPr>
          <w:rFonts w:hint="eastAsia"/>
          <w:color w:val="008000"/>
        </w:rPr>
        <w:t>需要被转发的数据</w:t>
      </w:r>
      <w:r>
        <w:rPr>
          <w:color w:val="008000"/>
        </w:rPr>
        <w:t xml:space="preserve"> */</w:t>
      </w:r>
    </w:p>
    <w:p w14:paraId="2DBC4615" w14:textId="77777777" w:rsidR="00084414" w:rsidRDefault="00084414" w:rsidP="005E3C55">
      <w:pPr>
        <w:pStyle w:val="code"/>
        <w:rPr>
          <w:color w:val="000000"/>
        </w:rPr>
      </w:pPr>
      <w:r>
        <w:rPr>
          <w:color w:val="000000"/>
        </w:rPr>
        <w:tab/>
      </w:r>
      <w:r>
        <w:rPr>
          <w:color w:val="0000FF"/>
        </w:rPr>
        <w:t>unsigned</w:t>
      </w:r>
      <w:r>
        <w:rPr>
          <w:color w:val="000000"/>
        </w:rPr>
        <w:t xml:space="preserve"> </w:t>
      </w:r>
      <w:r>
        <w:rPr>
          <w:color w:val="0000FF"/>
        </w:rPr>
        <w:t>int</w:t>
      </w:r>
      <w:r>
        <w:rPr>
          <w:color w:val="000000"/>
        </w:rPr>
        <w:t xml:space="preserve">  padding; </w:t>
      </w:r>
    </w:p>
    <w:p w14:paraId="2AD96A19" w14:textId="77777777" w:rsidR="00084414" w:rsidRDefault="00084414" w:rsidP="005E3C55">
      <w:pPr>
        <w:pStyle w:val="code"/>
        <w:rPr>
          <w:color w:val="000000"/>
        </w:rPr>
      </w:pPr>
      <w:r>
        <w:rPr>
          <w:color w:val="000000"/>
        </w:rPr>
        <w:t>}</w:t>
      </w:r>
      <w:r>
        <w:rPr>
          <w:color w:val="2B91AF"/>
        </w:rPr>
        <w:t>FRAME</w:t>
      </w:r>
      <w:r>
        <w:rPr>
          <w:color w:val="000000"/>
        </w:rPr>
        <w:t>;</w:t>
      </w:r>
    </w:p>
    <w:p w14:paraId="71C80C15" w14:textId="77777777" w:rsidR="00084414" w:rsidRDefault="00084414" w:rsidP="005E3C55">
      <w:pPr>
        <w:pStyle w:val="code"/>
        <w:rPr>
          <w:color w:val="000000"/>
        </w:rPr>
      </w:pPr>
    </w:p>
    <w:p w14:paraId="22847B04" w14:textId="77777777" w:rsidR="00084414" w:rsidRDefault="00084414" w:rsidP="005E3C55">
      <w:pPr>
        <w:pStyle w:val="code"/>
        <w:rPr>
          <w:color w:val="000000"/>
        </w:rPr>
      </w:pPr>
      <w:r>
        <w:rPr>
          <w:color w:val="008000"/>
        </w:rPr>
        <w:t xml:space="preserve">/* </w:t>
      </w:r>
      <w:r>
        <w:rPr>
          <w:rFonts w:hint="eastAsia"/>
          <w:color w:val="008000"/>
        </w:rPr>
        <w:t>发送窗口上限</w:t>
      </w:r>
      <w:r>
        <w:rPr>
          <w:color w:val="008000"/>
        </w:rPr>
        <w:t xml:space="preserve"> */</w:t>
      </w:r>
    </w:p>
    <w:p w14:paraId="4F7005D2" w14:textId="77777777" w:rsidR="00084414" w:rsidRDefault="00084414" w:rsidP="005E3C55">
      <w:pPr>
        <w:pStyle w:val="code"/>
        <w:rPr>
          <w:color w:val="000000"/>
        </w:rPr>
      </w:pPr>
      <w:r>
        <w:rPr>
          <w:color w:val="0000FF"/>
        </w:rPr>
        <w:t>static</w:t>
      </w:r>
      <w:r>
        <w:rPr>
          <w:color w:val="000000"/>
        </w:rPr>
        <w:t xml:space="preserve"> </w:t>
      </w:r>
      <w:r>
        <w:rPr>
          <w:color w:val="0000FF"/>
        </w:rPr>
        <w:t>unsigned</w:t>
      </w:r>
      <w:r>
        <w:rPr>
          <w:color w:val="000000"/>
        </w:rPr>
        <w:t xml:space="preserve"> </w:t>
      </w:r>
      <w:r>
        <w:rPr>
          <w:color w:val="0000FF"/>
        </w:rPr>
        <w:t>char</w:t>
      </w:r>
      <w:r>
        <w:rPr>
          <w:color w:val="000000"/>
        </w:rPr>
        <w:t xml:space="preserve"> next_frame_to_send;</w:t>
      </w:r>
    </w:p>
    <w:p w14:paraId="179C1A11" w14:textId="77777777" w:rsidR="00084414" w:rsidRDefault="00084414" w:rsidP="005E3C55">
      <w:pPr>
        <w:pStyle w:val="code"/>
        <w:rPr>
          <w:color w:val="000000"/>
        </w:rPr>
      </w:pPr>
      <w:r>
        <w:rPr>
          <w:color w:val="008000"/>
        </w:rPr>
        <w:t xml:space="preserve">/* </w:t>
      </w:r>
      <w:r>
        <w:rPr>
          <w:rFonts w:hint="eastAsia"/>
          <w:color w:val="008000"/>
        </w:rPr>
        <w:t>发送窗口下限</w:t>
      </w:r>
      <w:r>
        <w:rPr>
          <w:color w:val="008000"/>
        </w:rPr>
        <w:t xml:space="preserve"> */</w:t>
      </w:r>
    </w:p>
    <w:p w14:paraId="5AA0AA4F" w14:textId="77777777" w:rsidR="00084414" w:rsidRDefault="00084414" w:rsidP="005E3C55">
      <w:pPr>
        <w:pStyle w:val="code"/>
        <w:rPr>
          <w:color w:val="000000"/>
        </w:rPr>
      </w:pPr>
      <w:r>
        <w:rPr>
          <w:color w:val="0000FF"/>
        </w:rPr>
        <w:t>static</w:t>
      </w:r>
      <w:r>
        <w:rPr>
          <w:color w:val="000000"/>
        </w:rPr>
        <w:t xml:space="preserve"> </w:t>
      </w:r>
      <w:r>
        <w:rPr>
          <w:color w:val="0000FF"/>
        </w:rPr>
        <w:t>unsigned</w:t>
      </w:r>
      <w:r>
        <w:rPr>
          <w:color w:val="000000"/>
        </w:rPr>
        <w:t xml:space="preserve"> </w:t>
      </w:r>
      <w:r>
        <w:rPr>
          <w:color w:val="0000FF"/>
        </w:rPr>
        <w:t>char</w:t>
      </w:r>
      <w:r>
        <w:rPr>
          <w:color w:val="000000"/>
        </w:rPr>
        <w:t xml:space="preserve"> ack_expected;</w:t>
      </w:r>
    </w:p>
    <w:p w14:paraId="60B27203" w14:textId="77777777" w:rsidR="00084414" w:rsidRDefault="00084414" w:rsidP="005E3C55">
      <w:pPr>
        <w:pStyle w:val="code"/>
        <w:rPr>
          <w:color w:val="000000"/>
        </w:rPr>
      </w:pPr>
      <w:r>
        <w:rPr>
          <w:color w:val="008000"/>
        </w:rPr>
        <w:t xml:space="preserve">/* </w:t>
      </w:r>
      <w:r>
        <w:rPr>
          <w:rFonts w:hint="eastAsia"/>
          <w:color w:val="008000"/>
        </w:rPr>
        <w:t>接收窗口上限</w:t>
      </w:r>
      <w:r>
        <w:rPr>
          <w:color w:val="008000"/>
        </w:rPr>
        <w:t xml:space="preserve"> */</w:t>
      </w:r>
    </w:p>
    <w:p w14:paraId="38CCCAB6" w14:textId="77777777" w:rsidR="00084414" w:rsidRDefault="00084414" w:rsidP="005E3C55">
      <w:pPr>
        <w:pStyle w:val="code"/>
        <w:rPr>
          <w:color w:val="000000"/>
        </w:rPr>
      </w:pPr>
      <w:r>
        <w:rPr>
          <w:color w:val="0000FF"/>
        </w:rPr>
        <w:t>static</w:t>
      </w:r>
      <w:r>
        <w:rPr>
          <w:color w:val="000000"/>
        </w:rPr>
        <w:t xml:space="preserve"> </w:t>
      </w:r>
      <w:r>
        <w:rPr>
          <w:color w:val="0000FF"/>
        </w:rPr>
        <w:t>unsigned</w:t>
      </w:r>
      <w:r>
        <w:rPr>
          <w:color w:val="000000"/>
        </w:rPr>
        <w:t xml:space="preserve"> </w:t>
      </w:r>
      <w:r>
        <w:rPr>
          <w:color w:val="0000FF"/>
        </w:rPr>
        <w:t>char</w:t>
      </w:r>
      <w:r>
        <w:rPr>
          <w:color w:val="000000"/>
        </w:rPr>
        <w:t xml:space="preserve"> too_far;</w:t>
      </w:r>
    </w:p>
    <w:p w14:paraId="238977FE" w14:textId="77777777" w:rsidR="00084414" w:rsidRDefault="00084414" w:rsidP="005E3C55">
      <w:pPr>
        <w:pStyle w:val="code"/>
        <w:rPr>
          <w:color w:val="000000"/>
        </w:rPr>
      </w:pPr>
      <w:r>
        <w:rPr>
          <w:color w:val="008000"/>
        </w:rPr>
        <w:t xml:space="preserve">/* </w:t>
      </w:r>
      <w:r>
        <w:rPr>
          <w:rFonts w:hint="eastAsia"/>
          <w:color w:val="008000"/>
        </w:rPr>
        <w:t>接收窗口下限</w:t>
      </w:r>
      <w:r>
        <w:rPr>
          <w:color w:val="008000"/>
        </w:rPr>
        <w:t xml:space="preserve"> */</w:t>
      </w:r>
    </w:p>
    <w:p w14:paraId="6BCD16E0" w14:textId="77777777" w:rsidR="00084414" w:rsidRDefault="00084414" w:rsidP="005E3C55">
      <w:pPr>
        <w:pStyle w:val="code"/>
        <w:rPr>
          <w:color w:val="000000"/>
        </w:rPr>
      </w:pPr>
      <w:r>
        <w:rPr>
          <w:color w:val="0000FF"/>
        </w:rPr>
        <w:t>static</w:t>
      </w:r>
      <w:r>
        <w:rPr>
          <w:color w:val="000000"/>
        </w:rPr>
        <w:t xml:space="preserve"> </w:t>
      </w:r>
      <w:r>
        <w:rPr>
          <w:color w:val="0000FF"/>
        </w:rPr>
        <w:t>unsigned</w:t>
      </w:r>
      <w:r>
        <w:rPr>
          <w:color w:val="000000"/>
        </w:rPr>
        <w:t xml:space="preserve"> </w:t>
      </w:r>
      <w:r>
        <w:rPr>
          <w:color w:val="0000FF"/>
        </w:rPr>
        <w:t>char</w:t>
      </w:r>
      <w:r>
        <w:rPr>
          <w:color w:val="000000"/>
        </w:rPr>
        <w:t xml:space="preserve"> frame_expected;</w:t>
      </w:r>
    </w:p>
    <w:p w14:paraId="35F373C8" w14:textId="77777777" w:rsidR="00084414" w:rsidRDefault="00084414" w:rsidP="005E3C55">
      <w:pPr>
        <w:pStyle w:val="code"/>
        <w:rPr>
          <w:color w:val="000000"/>
        </w:rPr>
      </w:pPr>
      <w:r>
        <w:rPr>
          <w:color w:val="008000"/>
        </w:rPr>
        <w:t xml:space="preserve">/* </w:t>
      </w:r>
      <w:r>
        <w:rPr>
          <w:rFonts w:hint="eastAsia"/>
          <w:color w:val="008000"/>
        </w:rPr>
        <w:t>计数，发了多少个</w:t>
      </w:r>
      <w:r>
        <w:rPr>
          <w:color w:val="008000"/>
        </w:rPr>
        <w:t xml:space="preserve"> */</w:t>
      </w:r>
    </w:p>
    <w:p w14:paraId="57AD826B" w14:textId="77777777" w:rsidR="00084414" w:rsidRDefault="00084414" w:rsidP="005E3C55">
      <w:pPr>
        <w:pStyle w:val="code"/>
        <w:rPr>
          <w:color w:val="000000"/>
        </w:rPr>
      </w:pPr>
      <w:r>
        <w:rPr>
          <w:color w:val="0000FF"/>
        </w:rPr>
        <w:t>static</w:t>
      </w:r>
      <w:r>
        <w:rPr>
          <w:color w:val="000000"/>
        </w:rPr>
        <w:t xml:space="preserve"> </w:t>
      </w:r>
      <w:r>
        <w:rPr>
          <w:color w:val="0000FF"/>
        </w:rPr>
        <w:t>unsigned</w:t>
      </w:r>
      <w:r>
        <w:rPr>
          <w:color w:val="000000"/>
        </w:rPr>
        <w:t xml:space="preserve"> </w:t>
      </w:r>
      <w:r>
        <w:rPr>
          <w:color w:val="0000FF"/>
        </w:rPr>
        <w:t>char</w:t>
      </w:r>
      <w:r>
        <w:rPr>
          <w:color w:val="000000"/>
        </w:rPr>
        <w:t xml:space="preserve"> nbuffered;</w:t>
      </w:r>
    </w:p>
    <w:p w14:paraId="367116A4" w14:textId="77777777" w:rsidR="00084414" w:rsidRDefault="00084414" w:rsidP="005E3C55">
      <w:pPr>
        <w:pStyle w:val="code"/>
        <w:rPr>
          <w:color w:val="000000"/>
        </w:rPr>
      </w:pPr>
    </w:p>
    <w:p w14:paraId="2B7E6E44" w14:textId="77777777" w:rsidR="00084414" w:rsidRDefault="00084414" w:rsidP="005E3C55">
      <w:pPr>
        <w:pStyle w:val="code"/>
        <w:rPr>
          <w:color w:val="000000"/>
        </w:rPr>
      </w:pPr>
      <w:r>
        <w:rPr>
          <w:color w:val="008000"/>
        </w:rPr>
        <w:t xml:space="preserve">/* </w:t>
      </w:r>
      <w:r>
        <w:rPr>
          <w:rFonts w:hint="eastAsia"/>
          <w:color w:val="008000"/>
        </w:rPr>
        <w:t>数据帧超时机制</w:t>
      </w:r>
      <w:r>
        <w:rPr>
          <w:color w:val="008000"/>
        </w:rPr>
        <w:t xml:space="preserve"> */</w:t>
      </w:r>
    </w:p>
    <w:p w14:paraId="2C58F4A1" w14:textId="77777777" w:rsidR="00084414" w:rsidRDefault="00084414" w:rsidP="005E3C55">
      <w:pPr>
        <w:pStyle w:val="code"/>
        <w:rPr>
          <w:color w:val="000000"/>
        </w:rPr>
      </w:pPr>
      <w:r>
        <w:rPr>
          <w:color w:val="808080"/>
        </w:rPr>
        <w:t>#define</w:t>
      </w:r>
      <w:r>
        <w:rPr>
          <w:color w:val="000000"/>
        </w:rPr>
        <w:t xml:space="preserve"> </w:t>
      </w:r>
      <w:r>
        <w:rPr>
          <w:color w:val="6F008A"/>
        </w:rPr>
        <w:t>DATA_TIMER</w:t>
      </w:r>
      <w:r>
        <w:rPr>
          <w:color w:val="000000"/>
        </w:rPr>
        <w:t xml:space="preserve">  5000 </w:t>
      </w:r>
    </w:p>
    <w:p w14:paraId="6BAD9ABA" w14:textId="77777777" w:rsidR="00084414" w:rsidRDefault="00084414" w:rsidP="005E3C55">
      <w:pPr>
        <w:pStyle w:val="code"/>
        <w:rPr>
          <w:color w:val="000000"/>
        </w:rPr>
      </w:pPr>
      <w:r>
        <w:rPr>
          <w:color w:val="008000"/>
        </w:rPr>
        <w:t>/* ACK</w:t>
      </w:r>
      <w:r>
        <w:rPr>
          <w:rFonts w:hint="eastAsia"/>
          <w:color w:val="008000"/>
        </w:rPr>
        <w:t>超时机制</w:t>
      </w:r>
      <w:r>
        <w:rPr>
          <w:color w:val="008000"/>
        </w:rPr>
        <w:t xml:space="preserve"> */</w:t>
      </w:r>
    </w:p>
    <w:p w14:paraId="7E15D464" w14:textId="77777777" w:rsidR="00084414" w:rsidRDefault="00084414" w:rsidP="005E3C55">
      <w:pPr>
        <w:pStyle w:val="code"/>
        <w:rPr>
          <w:color w:val="000000"/>
        </w:rPr>
      </w:pPr>
      <w:r>
        <w:rPr>
          <w:color w:val="808080"/>
        </w:rPr>
        <w:t>#define</w:t>
      </w:r>
      <w:r>
        <w:rPr>
          <w:color w:val="000000"/>
        </w:rPr>
        <w:t xml:space="preserve"> </w:t>
      </w:r>
      <w:r>
        <w:rPr>
          <w:color w:val="6F008A"/>
        </w:rPr>
        <w:t>ACK_TIMER</w:t>
      </w:r>
      <w:r>
        <w:rPr>
          <w:color w:val="000000"/>
        </w:rPr>
        <w:t xml:space="preserve"> 280</w:t>
      </w:r>
    </w:p>
    <w:p w14:paraId="2682063A" w14:textId="77777777" w:rsidR="00084414" w:rsidRDefault="00084414" w:rsidP="005E3C55">
      <w:pPr>
        <w:pStyle w:val="code"/>
        <w:rPr>
          <w:color w:val="000000"/>
        </w:rPr>
      </w:pPr>
      <w:r>
        <w:rPr>
          <w:color w:val="008000"/>
        </w:rPr>
        <w:t xml:space="preserve">/* </w:t>
      </w:r>
      <w:r>
        <w:rPr>
          <w:rFonts w:hint="eastAsia"/>
          <w:color w:val="008000"/>
        </w:rPr>
        <w:t>帧的最大长度</w:t>
      </w:r>
      <w:r>
        <w:rPr>
          <w:color w:val="008000"/>
        </w:rPr>
        <w:t xml:space="preserve"> */</w:t>
      </w:r>
    </w:p>
    <w:p w14:paraId="6535A953" w14:textId="77777777" w:rsidR="00084414" w:rsidRDefault="00084414" w:rsidP="005E3C55">
      <w:pPr>
        <w:pStyle w:val="code"/>
        <w:rPr>
          <w:color w:val="000000"/>
        </w:rPr>
      </w:pPr>
      <w:r>
        <w:rPr>
          <w:color w:val="808080"/>
        </w:rPr>
        <w:t>#define</w:t>
      </w:r>
      <w:r>
        <w:rPr>
          <w:color w:val="000000"/>
        </w:rPr>
        <w:t xml:space="preserve"> </w:t>
      </w:r>
      <w:r>
        <w:rPr>
          <w:color w:val="6F008A"/>
        </w:rPr>
        <w:t>MAX_SEQ</w:t>
      </w:r>
      <w:r>
        <w:rPr>
          <w:color w:val="000000"/>
        </w:rPr>
        <w:t xml:space="preserve"> 31</w:t>
      </w:r>
    </w:p>
    <w:p w14:paraId="56ADAF37" w14:textId="77777777" w:rsidR="00084414" w:rsidRDefault="00084414" w:rsidP="005E3C55">
      <w:pPr>
        <w:pStyle w:val="code"/>
        <w:rPr>
          <w:color w:val="000000"/>
        </w:rPr>
      </w:pPr>
      <w:r>
        <w:rPr>
          <w:color w:val="008000"/>
        </w:rPr>
        <w:t xml:space="preserve">/* </w:t>
      </w:r>
      <w:r>
        <w:rPr>
          <w:rFonts w:hint="eastAsia"/>
          <w:color w:val="008000"/>
        </w:rPr>
        <w:t>窗口大小</w:t>
      </w:r>
      <w:r>
        <w:rPr>
          <w:color w:val="008000"/>
        </w:rPr>
        <w:t xml:space="preserve"> */</w:t>
      </w:r>
    </w:p>
    <w:p w14:paraId="6027B78E" w14:textId="77777777" w:rsidR="00084414" w:rsidRDefault="00084414" w:rsidP="005E3C55">
      <w:pPr>
        <w:pStyle w:val="code"/>
        <w:rPr>
          <w:color w:val="000000"/>
        </w:rPr>
      </w:pPr>
      <w:r>
        <w:rPr>
          <w:color w:val="808080"/>
        </w:rPr>
        <w:t>#define</w:t>
      </w:r>
      <w:r>
        <w:rPr>
          <w:color w:val="000000"/>
        </w:rPr>
        <w:t xml:space="preserve"> </w:t>
      </w:r>
      <w:r>
        <w:rPr>
          <w:color w:val="6F008A"/>
        </w:rPr>
        <w:t>NR_BUFS</w:t>
      </w:r>
      <w:r>
        <w:rPr>
          <w:color w:val="000000"/>
        </w:rPr>
        <w:t xml:space="preserve"> ((</w:t>
      </w:r>
      <w:r>
        <w:rPr>
          <w:color w:val="6F008A"/>
        </w:rPr>
        <w:t>MAX_SEQ</w:t>
      </w:r>
      <w:r>
        <w:rPr>
          <w:color w:val="000000"/>
        </w:rPr>
        <w:t xml:space="preserve"> + 1) / 2) </w:t>
      </w:r>
    </w:p>
    <w:p w14:paraId="6EB9B5F9" w14:textId="77777777" w:rsidR="00084414" w:rsidRDefault="00084414" w:rsidP="005E3C55">
      <w:pPr>
        <w:pStyle w:val="code"/>
        <w:rPr>
          <w:color w:val="000000"/>
        </w:rPr>
      </w:pPr>
      <w:r>
        <w:rPr>
          <w:color w:val="008000"/>
        </w:rPr>
        <w:t xml:space="preserve">/* </w:t>
      </w:r>
      <w:r>
        <w:rPr>
          <w:rFonts w:hint="eastAsia"/>
          <w:color w:val="008000"/>
        </w:rPr>
        <w:t>实现</w:t>
      </w:r>
      <w:r>
        <w:rPr>
          <w:color w:val="008000"/>
        </w:rPr>
        <w:t>k</w:t>
      </w:r>
      <w:r>
        <w:rPr>
          <w:rFonts w:hint="eastAsia"/>
          <w:color w:val="008000"/>
        </w:rPr>
        <w:t>的按模</w:t>
      </w:r>
      <w:r>
        <w:rPr>
          <w:color w:val="008000"/>
        </w:rPr>
        <w:t xml:space="preserve"> +1 */</w:t>
      </w:r>
    </w:p>
    <w:p w14:paraId="6587072B" w14:textId="77777777" w:rsidR="00084414" w:rsidRDefault="00084414" w:rsidP="005E3C55">
      <w:pPr>
        <w:pStyle w:val="code"/>
        <w:rPr>
          <w:color w:val="000000"/>
        </w:rPr>
      </w:pPr>
      <w:r>
        <w:rPr>
          <w:color w:val="808080"/>
        </w:rPr>
        <w:t>#define</w:t>
      </w:r>
      <w:r>
        <w:rPr>
          <w:color w:val="000000"/>
        </w:rPr>
        <w:t xml:space="preserve"> </w:t>
      </w:r>
      <w:r>
        <w:rPr>
          <w:color w:val="6F008A"/>
        </w:rPr>
        <w:t>inc</w:t>
      </w:r>
      <w:r>
        <w:rPr>
          <w:color w:val="000000"/>
        </w:rPr>
        <w:t xml:space="preserve">(k) </w:t>
      </w:r>
      <w:r>
        <w:rPr>
          <w:color w:val="0000FF"/>
        </w:rPr>
        <w:t>if</w:t>
      </w:r>
      <w:r>
        <w:rPr>
          <w:color w:val="000000"/>
        </w:rPr>
        <w:t xml:space="preserve">(k &lt; </w:t>
      </w:r>
      <w:r>
        <w:rPr>
          <w:color w:val="6F008A"/>
        </w:rPr>
        <w:t>MAX_SEQ</w:t>
      </w:r>
      <w:r>
        <w:rPr>
          <w:color w:val="000000"/>
        </w:rPr>
        <w:t xml:space="preserve">)k++; </w:t>
      </w:r>
      <w:r>
        <w:rPr>
          <w:color w:val="0000FF"/>
        </w:rPr>
        <w:t>else</w:t>
      </w:r>
      <w:r>
        <w:rPr>
          <w:color w:val="000000"/>
        </w:rPr>
        <w:t xml:space="preserve"> k=0 </w:t>
      </w:r>
    </w:p>
    <w:p w14:paraId="082AE440" w14:textId="77777777" w:rsidR="00084414" w:rsidRDefault="00084414" w:rsidP="005E3C55">
      <w:pPr>
        <w:pStyle w:val="code"/>
        <w:rPr>
          <w:color w:val="000000"/>
        </w:rPr>
      </w:pPr>
    </w:p>
    <w:p w14:paraId="708326BE" w14:textId="77777777" w:rsidR="00084414" w:rsidRDefault="00084414" w:rsidP="005E3C55">
      <w:pPr>
        <w:pStyle w:val="code"/>
        <w:rPr>
          <w:color w:val="000000"/>
        </w:rPr>
      </w:pPr>
    </w:p>
    <w:p w14:paraId="72722967" w14:textId="77777777" w:rsidR="00084414" w:rsidRDefault="00084414" w:rsidP="005E3C55">
      <w:pPr>
        <w:pStyle w:val="code"/>
        <w:rPr>
          <w:color w:val="000000"/>
        </w:rPr>
      </w:pPr>
    </w:p>
    <w:p w14:paraId="20AB414B" w14:textId="77777777" w:rsidR="00084414" w:rsidRDefault="00084414" w:rsidP="005E3C55">
      <w:pPr>
        <w:pStyle w:val="code"/>
        <w:rPr>
          <w:color w:val="000000"/>
        </w:rPr>
      </w:pPr>
      <w:r>
        <w:rPr>
          <w:color w:val="008000"/>
        </w:rPr>
        <w:t xml:space="preserve">/* phl_ready = 0 </w:t>
      </w:r>
      <w:r>
        <w:rPr>
          <w:rFonts w:hint="eastAsia"/>
          <w:color w:val="008000"/>
        </w:rPr>
        <w:t>意味着物理层还没有准备好</w:t>
      </w:r>
      <w:r>
        <w:rPr>
          <w:color w:val="008000"/>
        </w:rPr>
        <w:t xml:space="preserve"> */</w:t>
      </w:r>
    </w:p>
    <w:p w14:paraId="64F48ADF" w14:textId="77777777" w:rsidR="00084414" w:rsidRDefault="00084414" w:rsidP="005E3C55">
      <w:pPr>
        <w:pStyle w:val="code"/>
        <w:rPr>
          <w:color w:val="000000"/>
        </w:rPr>
      </w:pPr>
      <w:r>
        <w:rPr>
          <w:color w:val="0000FF"/>
        </w:rPr>
        <w:t>static</w:t>
      </w:r>
      <w:r>
        <w:rPr>
          <w:color w:val="000000"/>
        </w:rPr>
        <w:t xml:space="preserve"> </w:t>
      </w:r>
      <w:r>
        <w:rPr>
          <w:color w:val="0000FF"/>
        </w:rPr>
        <w:t>int</w:t>
      </w:r>
      <w:r>
        <w:rPr>
          <w:color w:val="000000"/>
        </w:rPr>
        <w:t xml:space="preserve"> phl_ready = 0;</w:t>
      </w:r>
    </w:p>
    <w:p w14:paraId="148088CC" w14:textId="77777777" w:rsidR="00084414" w:rsidRDefault="00084414" w:rsidP="005E3C55">
      <w:pPr>
        <w:pStyle w:val="code"/>
        <w:rPr>
          <w:color w:val="000000"/>
        </w:rPr>
      </w:pPr>
      <w:r>
        <w:rPr>
          <w:color w:val="008000"/>
        </w:rPr>
        <w:t xml:space="preserve">/* no_nak = true </w:t>
      </w:r>
      <w:r>
        <w:rPr>
          <w:rFonts w:hint="eastAsia"/>
          <w:color w:val="008000"/>
        </w:rPr>
        <w:t>意味着还没有发送过一个</w:t>
      </w:r>
      <w:r>
        <w:rPr>
          <w:color w:val="008000"/>
        </w:rPr>
        <w:t>NAK */</w:t>
      </w:r>
    </w:p>
    <w:p w14:paraId="220CB049" w14:textId="77777777" w:rsidR="00084414" w:rsidRDefault="00084414" w:rsidP="005E3C55">
      <w:pPr>
        <w:pStyle w:val="code"/>
        <w:rPr>
          <w:color w:val="000000"/>
        </w:rPr>
      </w:pPr>
      <w:r>
        <w:rPr>
          <w:color w:val="2B91AF"/>
        </w:rPr>
        <w:t>bool</w:t>
      </w:r>
      <w:r>
        <w:rPr>
          <w:color w:val="000000"/>
        </w:rPr>
        <w:t xml:space="preserve"> no_nak = </w:t>
      </w:r>
      <w:r>
        <w:rPr>
          <w:color w:val="2F4F4F"/>
        </w:rPr>
        <w:t>true</w:t>
      </w:r>
      <w:r>
        <w:rPr>
          <w:color w:val="000000"/>
        </w:rPr>
        <w:t>;</w:t>
      </w:r>
    </w:p>
    <w:p w14:paraId="5BD3A082" w14:textId="77777777" w:rsidR="00084414" w:rsidRDefault="00084414" w:rsidP="005E3C55">
      <w:pPr>
        <w:pStyle w:val="code"/>
        <w:rPr>
          <w:color w:val="000000"/>
        </w:rPr>
      </w:pPr>
    </w:p>
    <w:p w14:paraId="60C179B6" w14:textId="77777777" w:rsidR="00084414" w:rsidRDefault="00084414" w:rsidP="005E3C55">
      <w:pPr>
        <w:pStyle w:val="code"/>
        <w:rPr>
          <w:color w:val="000000"/>
        </w:rPr>
      </w:pPr>
    </w:p>
    <w:p w14:paraId="796716D4" w14:textId="77777777" w:rsidR="00084414" w:rsidRDefault="00084414" w:rsidP="005E3C55">
      <w:pPr>
        <w:pStyle w:val="code"/>
        <w:rPr>
          <w:color w:val="000000"/>
        </w:rPr>
      </w:pPr>
    </w:p>
    <w:p w14:paraId="02E3A972" w14:textId="77777777" w:rsidR="00084414" w:rsidRDefault="00084414" w:rsidP="005E3C55">
      <w:pPr>
        <w:pStyle w:val="code"/>
        <w:rPr>
          <w:color w:val="000000"/>
        </w:rPr>
      </w:pPr>
    </w:p>
    <w:p w14:paraId="72E83993" w14:textId="77777777" w:rsidR="00084414" w:rsidRDefault="00084414" w:rsidP="005E3C55">
      <w:pPr>
        <w:pStyle w:val="code"/>
        <w:rPr>
          <w:color w:val="000000"/>
        </w:rPr>
      </w:pPr>
      <w:r>
        <w:rPr>
          <w:color w:val="008000"/>
        </w:rPr>
        <w:t xml:space="preserve">/* </w:t>
      </w:r>
      <w:r>
        <w:rPr>
          <w:rFonts w:hint="eastAsia"/>
          <w:color w:val="008000"/>
        </w:rPr>
        <w:t>判断数据帧是否位于接受窗口内，来判断是否暂存</w:t>
      </w:r>
      <w:r>
        <w:rPr>
          <w:color w:val="008000"/>
        </w:rPr>
        <w:t xml:space="preserve"> */</w:t>
      </w:r>
    </w:p>
    <w:p w14:paraId="51F5C154" w14:textId="77777777" w:rsidR="00084414" w:rsidRDefault="00084414" w:rsidP="005E3C55">
      <w:pPr>
        <w:pStyle w:val="code"/>
        <w:rPr>
          <w:color w:val="000000"/>
        </w:rPr>
      </w:pPr>
      <w:r>
        <w:rPr>
          <w:color w:val="0000FF"/>
        </w:rPr>
        <w:t>static</w:t>
      </w:r>
      <w:r>
        <w:rPr>
          <w:color w:val="000000"/>
        </w:rPr>
        <w:t xml:space="preserve"> </w:t>
      </w:r>
      <w:r>
        <w:rPr>
          <w:color w:val="0000FF"/>
        </w:rPr>
        <w:t>int</w:t>
      </w:r>
      <w:r>
        <w:rPr>
          <w:color w:val="000000"/>
        </w:rPr>
        <w:t xml:space="preserve"> between(</w:t>
      </w:r>
      <w:r>
        <w:rPr>
          <w:color w:val="0000FF"/>
        </w:rPr>
        <w:t>unsigned</w:t>
      </w:r>
      <w:r>
        <w:rPr>
          <w:color w:val="000000"/>
        </w:rPr>
        <w:t xml:space="preserve"> </w:t>
      </w:r>
      <w:r>
        <w:rPr>
          <w:color w:val="0000FF"/>
        </w:rPr>
        <w:t>char</w:t>
      </w:r>
      <w:r>
        <w:rPr>
          <w:color w:val="000000"/>
        </w:rPr>
        <w:t xml:space="preserve"> </w:t>
      </w:r>
      <w:r>
        <w:rPr>
          <w:color w:val="808080"/>
        </w:rPr>
        <w:t>a</w:t>
      </w:r>
      <w:r>
        <w:rPr>
          <w:color w:val="000000"/>
        </w:rPr>
        <w:t xml:space="preserve">, </w:t>
      </w:r>
      <w:r>
        <w:rPr>
          <w:color w:val="0000FF"/>
        </w:rPr>
        <w:t>unsigned</w:t>
      </w:r>
      <w:r>
        <w:rPr>
          <w:color w:val="000000"/>
        </w:rPr>
        <w:t xml:space="preserve"> </w:t>
      </w:r>
      <w:r>
        <w:rPr>
          <w:color w:val="0000FF"/>
        </w:rPr>
        <w:t>char</w:t>
      </w:r>
      <w:r>
        <w:rPr>
          <w:color w:val="000000"/>
        </w:rPr>
        <w:t xml:space="preserve"> </w:t>
      </w:r>
      <w:r>
        <w:rPr>
          <w:color w:val="808080"/>
        </w:rPr>
        <w:t>b</w:t>
      </w:r>
      <w:r>
        <w:rPr>
          <w:color w:val="000000"/>
        </w:rPr>
        <w:t xml:space="preserve">, </w:t>
      </w:r>
      <w:r>
        <w:rPr>
          <w:color w:val="0000FF"/>
        </w:rPr>
        <w:t>unsigned</w:t>
      </w:r>
      <w:r>
        <w:rPr>
          <w:color w:val="000000"/>
        </w:rPr>
        <w:t xml:space="preserve"> </w:t>
      </w:r>
      <w:r>
        <w:rPr>
          <w:color w:val="0000FF"/>
        </w:rPr>
        <w:t>char</w:t>
      </w:r>
      <w:r>
        <w:rPr>
          <w:color w:val="000000"/>
        </w:rPr>
        <w:t xml:space="preserve"> </w:t>
      </w:r>
      <w:r>
        <w:rPr>
          <w:color w:val="808080"/>
        </w:rPr>
        <w:t>c</w:t>
      </w:r>
      <w:r>
        <w:rPr>
          <w:color w:val="000000"/>
        </w:rPr>
        <w:t>)</w:t>
      </w:r>
    </w:p>
    <w:p w14:paraId="5C0686E9" w14:textId="77777777" w:rsidR="00084414" w:rsidRDefault="00084414" w:rsidP="005E3C55">
      <w:pPr>
        <w:pStyle w:val="code"/>
        <w:rPr>
          <w:color w:val="000000"/>
        </w:rPr>
      </w:pPr>
      <w:r>
        <w:rPr>
          <w:color w:val="000000"/>
        </w:rPr>
        <w:t>{</w:t>
      </w:r>
    </w:p>
    <w:p w14:paraId="017278DB" w14:textId="77777777" w:rsidR="00084414" w:rsidRDefault="00084414" w:rsidP="005E3C55">
      <w:pPr>
        <w:pStyle w:val="code"/>
        <w:rPr>
          <w:color w:val="000000"/>
        </w:rPr>
      </w:pPr>
      <w:r>
        <w:rPr>
          <w:color w:val="000000"/>
        </w:rPr>
        <w:tab/>
      </w:r>
      <w:r>
        <w:rPr>
          <w:color w:val="0000FF"/>
        </w:rPr>
        <w:t>return</w:t>
      </w:r>
      <w:r>
        <w:rPr>
          <w:color w:val="000000"/>
        </w:rPr>
        <w:t xml:space="preserve"> ((</w:t>
      </w:r>
      <w:r>
        <w:rPr>
          <w:color w:val="808080"/>
        </w:rPr>
        <w:t>a</w:t>
      </w:r>
      <w:r>
        <w:rPr>
          <w:color w:val="000000"/>
        </w:rPr>
        <w:t xml:space="preserve"> &lt;= </w:t>
      </w:r>
      <w:r>
        <w:rPr>
          <w:color w:val="808080"/>
        </w:rPr>
        <w:t>b</w:t>
      </w:r>
      <w:r>
        <w:rPr>
          <w:color w:val="000000"/>
        </w:rPr>
        <w:t xml:space="preserve"> &amp;&amp; </w:t>
      </w:r>
      <w:r>
        <w:rPr>
          <w:color w:val="808080"/>
        </w:rPr>
        <w:t>b</w:t>
      </w:r>
      <w:r>
        <w:rPr>
          <w:color w:val="000000"/>
        </w:rPr>
        <w:t xml:space="preserve"> &lt; </w:t>
      </w:r>
      <w:r>
        <w:rPr>
          <w:color w:val="808080"/>
        </w:rPr>
        <w:t>c</w:t>
      </w:r>
      <w:r>
        <w:rPr>
          <w:color w:val="000000"/>
        </w:rPr>
        <w:t>) || (</w:t>
      </w:r>
      <w:r>
        <w:rPr>
          <w:color w:val="808080"/>
        </w:rPr>
        <w:t>c</w:t>
      </w:r>
      <w:r>
        <w:rPr>
          <w:color w:val="000000"/>
        </w:rPr>
        <w:t xml:space="preserve"> &lt; </w:t>
      </w:r>
      <w:r>
        <w:rPr>
          <w:color w:val="808080"/>
        </w:rPr>
        <w:t>a</w:t>
      </w:r>
      <w:r>
        <w:rPr>
          <w:color w:val="000000"/>
        </w:rPr>
        <w:t xml:space="preserve">&amp;&amp; </w:t>
      </w:r>
      <w:r>
        <w:rPr>
          <w:color w:val="808080"/>
        </w:rPr>
        <w:t>a</w:t>
      </w:r>
      <w:r>
        <w:rPr>
          <w:color w:val="000000"/>
        </w:rPr>
        <w:t xml:space="preserve"> &lt;= </w:t>
      </w:r>
      <w:r>
        <w:rPr>
          <w:color w:val="808080"/>
        </w:rPr>
        <w:t>b</w:t>
      </w:r>
      <w:r>
        <w:rPr>
          <w:color w:val="000000"/>
        </w:rPr>
        <w:t>) || (</w:t>
      </w:r>
      <w:r>
        <w:rPr>
          <w:color w:val="808080"/>
        </w:rPr>
        <w:t>b</w:t>
      </w:r>
      <w:r>
        <w:rPr>
          <w:color w:val="000000"/>
        </w:rPr>
        <w:t xml:space="preserve"> &lt; </w:t>
      </w:r>
      <w:r>
        <w:rPr>
          <w:color w:val="808080"/>
        </w:rPr>
        <w:t>c</w:t>
      </w:r>
      <w:r>
        <w:rPr>
          <w:color w:val="000000"/>
        </w:rPr>
        <w:t xml:space="preserve">&amp;&amp; </w:t>
      </w:r>
      <w:r>
        <w:rPr>
          <w:color w:val="808080"/>
        </w:rPr>
        <w:t>c</w:t>
      </w:r>
      <w:r>
        <w:rPr>
          <w:color w:val="000000"/>
        </w:rPr>
        <w:t xml:space="preserve"> &lt; </w:t>
      </w:r>
      <w:r>
        <w:rPr>
          <w:color w:val="808080"/>
        </w:rPr>
        <w:t>a</w:t>
      </w:r>
      <w:r>
        <w:rPr>
          <w:color w:val="000000"/>
        </w:rPr>
        <w:t>));</w:t>
      </w:r>
    </w:p>
    <w:p w14:paraId="1F9325BA" w14:textId="77777777" w:rsidR="00084414" w:rsidRDefault="00084414" w:rsidP="005E3C55">
      <w:pPr>
        <w:pStyle w:val="code"/>
        <w:rPr>
          <w:color w:val="000000"/>
        </w:rPr>
      </w:pPr>
      <w:r>
        <w:rPr>
          <w:color w:val="000000"/>
        </w:rPr>
        <w:t>}</w:t>
      </w:r>
    </w:p>
    <w:p w14:paraId="6B1B24F0" w14:textId="77777777" w:rsidR="00084414" w:rsidRDefault="00084414" w:rsidP="005E3C55">
      <w:pPr>
        <w:pStyle w:val="code"/>
        <w:rPr>
          <w:color w:val="000000"/>
        </w:rPr>
      </w:pPr>
    </w:p>
    <w:p w14:paraId="0B6504C3" w14:textId="77777777" w:rsidR="00084414" w:rsidRDefault="00084414" w:rsidP="005E3C55">
      <w:pPr>
        <w:pStyle w:val="code"/>
        <w:rPr>
          <w:color w:val="000000"/>
        </w:rPr>
      </w:pPr>
      <w:r>
        <w:rPr>
          <w:color w:val="008000"/>
        </w:rPr>
        <w:t xml:space="preserve">/* </w:t>
      </w:r>
      <w:r>
        <w:rPr>
          <w:rFonts w:hint="eastAsia"/>
          <w:color w:val="008000"/>
        </w:rPr>
        <w:t>向网络层上交数据帧</w:t>
      </w:r>
      <w:r>
        <w:rPr>
          <w:color w:val="008000"/>
        </w:rPr>
        <w:t xml:space="preserve"> */</w:t>
      </w:r>
    </w:p>
    <w:p w14:paraId="3D74688F" w14:textId="77777777" w:rsidR="00084414" w:rsidRDefault="00084414" w:rsidP="005E3C55">
      <w:pPr>
        <w:pStyle w:val="code"/>
        <w:rPr>
          <w:color w:val="000000"/>
        </w:rPr>
      </w:pPr>
      <w:r>
        <w:rPr>
          <w:color w:val="0000FF"/>
        </w:rPr>
        <w:t>static</w:t>
      </w:r>
      <w:r>
        <w:rPr>
          <w:color w:val="000000"/>
        </w:rPr>
        <w:t xml:space="preserve"> </w:t>
      </w:r>
      <w:r>
        <w:rPr>
          <w:color w:val="0000FF"/>
        </w:rPr>
        <w:t>void</w:t>
      </w:r>
      <w:r>
        <w:rPr>
          <w:color w:val="000000"/>
        </w:rPr>
        <w:t xml:space="preserve"> put_frame(</w:t>
      </w:r>
      <w:r>
        <w:rPr>
          <w:color w:val="0000FF"/>
        </w:rPr>
        <w:t>unsigned</w:t>
      </w:r>
      <w:r>
        <w:rPr>
          <w:color w:val="000000"/>
        </w:rPr>
        <w:t xml:space="preserve"> </w:t>
      </w:r>
      <w:r>
        <w:rPr>
          <w:color w:val="0000FF"/>
        </w:rPr>
        <w:t>char</w:t>
      </w:r>
      <w:r>
        <w:rPr>
          <w:color w:val="000000"/>
        </w:rPr>
        <w:t xml:space="preserve">* </w:t>
      </w:r>
      <w:r>
        <w:rPr>
          <w:color w:val="808080"/>
        </w:rPr>
        <w:t>frame</w:t>
      </w:r>
      <w:r>
        <w:rPr>
          <w:color w:val="000000"/>
        </w:rPr>
        <w:t xml:space="preserve">, </w:t>
      </w:r>
      <w:r>
        <w:rPr>
          <w:color w:val="0000FF"/>
        </w:rPr>
        <w:t>int</w:t>
      </w:r>
      <w:r>
        <w:rPr>
          <w:color w:val="000000"/>
        </w:rPr>
        <w:t xml:space="preserve"> </w:t>
      </w:r>
      <w:r>
        <w:rPr>
          <w:color w:val="808080"/>
        </w:rPr>
        <w:t>len</w:t>
      </w:r>
      <w:r>
        <w:rPr>
          <w:color w:val="000000"/>
        </w:rPr>
        <w:t>)</w:t>
      </w:r>
    </w:p>
    <w:p w14:paraId="35DC06DF" w14:textId="77777777" w:rsidR="00084414" w:rsidRDefault="00084414" w:rsidP="005E3C55">
      <w:pPr>
        <w:pStyle w:val="code"/>
        <w:rPr>
          <w:color w:val="000000"/>
        </w:rPr>
      </w:pPr>
      <w:r>
        <w:rPr>
          <w:color w:val="000000"/>
        </w:rPr>
        <w:t>{</w:t>
      </w:r>
    </w:p>
    <w:p w14:paraId="55007972" w14:textId="77777777" w:rsidR="00084414" w:rsidRDefault="00084414" w:rsidP="005E3C55">
      <w:pPr>
        <w:pStyle w:val="code"/>
        <w:rPr>
          <w:color w:val="000000"/>
        </w:rPr>
      </w:pPr>
      <w:r>
        <w:rPr>
          <w:color w:val="000000"/>
        </w:rPr>
        <w:tab/>
        <w:t>*(</w:t>
      </w:r>
      <w:r>
        <w:rPr>
          <w:color w:val="0000FF"/>
        </w:rPr>
        <w:t>unsigned</w:t>
      </w:r>
      <w:r>
        <w:rPr>
          <w:color w:val="000000"/>
        </w:rPr>
        <w:t xml:space="preserve"> </w:t>
      </w:r>
      <w:r>
        <w:rPr>
          <w:color w:val="0000FF"/>
        </w:rPr>
        <w:t>int</w:t>
      </w:r>
      <w:r>
        <w:rPr>
          <w:color w:val="000000"/>
        </w:rPr>
        <w:t>*)(</w:t>
      </w:r>
      <w:r>
        <w:rPr>
          <w:color w:val="808080"/>
        </w:rPr>
        <w:t>frame</w:t>
      </w:r>
      <w:r>
        <w:rPr>
          <w:color w:val="000000"/>
        </w:rPr>
        <w:t xml:space="preserve"> + </w:t>
      </w:r>
      <w:r>
        <w:rPr>
          <w:color w:val="808080"/>
        </w:rPr>
        <w:t>len</w:t>
      </w:r>
      <w:r>
        <w:rPr>
          <w:color w:val="000000"/>
        </w:rPr>
        <w:t>) = crc32(</w:t>
      </w:r>
      <w:r>
        <w:rPr>
          <w:color w:val="808080"/>
        </w:rPr>
        <w:t>frame</w:t>
      </w:r>
      <w:r>
        <w:rPr>
          <w:color w:val="000000"/>
        </w:rPr>
        <w:t xml:space="preserve">, </w:t>
      </w:r>
      <w:r>
        <w:rPr>
          <w:color w:val="808080"/>
        </w:rPr>
        <w:t>len</w:t>
      </w:r>
      <w:r>
        <w:rPr>
          <w:color w:val="000000"/>
        </w:rPr>
        <w:t>);</w:t>
      </w:r>
    </w:p>
    <w:p w14:paraId="0E3FDB7D" w14:textId="77777777" w:rsidR="00084414" w:rsidRDefault="00084414" w:rsidP="005E3C55">
      <w:pPr>
        <w:pStyle w:val="code"/>
        <w:rPr>
          <w:color w:val="000000"/>
        </w:rPr>
      </w:pPr>
      <w:r>
        <w:rPr>
          <w:color w:val="000000"/>
        </w:rPr>
        <w:tab/>
        <w:t>send_frame(</w:t>
      </w:r>
      <w:r>
        <w:rPr>
          <w:color w:val="808080"/>
        </w:rPr>
        <w:t>frame</w:t>
      </w:r>
      <w:r>
        <w:rPr>
          <w:color w:val="000000"/>
        </w:rPr>
        <w:t xml:space="preserve">, </w:t>
      </w:r>
      <w:r>
        <w:rPr>
          <w:color w:val="808080"/>
        </w:rPr>
        <w:t>len</w:t>
      </w:r>
      <w:r>
        <w:rPr>
          <w:color w:val="000000"/>
        </w:rPr>
        <w:t xml:space="preserve"> + 4);</w:t>
      </w:r>
    </w:p>
    <w:p w14:paraId="42D4126B" w14:textId="77777777" w:rsidR="00084414" w:rsidRDefault="00084414" w:rsidP="005E3C55">
      <w:pPr>
        <w:pStyle w:val="code"/>
        <w:rPr>
          <w:color w:val="000000"/>
        </w:rPr>
      </w:pPr>
      <w:r>
        <w:rPr>
          <w:color w:val="000000"/>
        </w:rPr>
        <w:tab/>
        <w:t>phl_ready = 0;</w:t>
      </w:r>
    </w:p>
    <w:p w14:paraId="5CD35BB3" w14:textId="77777777" w:rsidR="00084414" w:rsidRDefault="00084414" w:rsidP="005E3C55">
      <w:pPr>
        <w:pStyle w:val="code"/>
        <w:rPr>
          <w:color w:val="000000"/>
        </w:rPr>
      </w:pPr>
      <w:r>
        <w:rPr>
          <w:color w:val="000000"/>
        </w:rPr>
        <w:t>}</w:t>
      </w:r>
    </w:p>
    <w:p w14:paraId="3371D126" w14:textId="77777777" w:rsidR="00084414" w:rsidRDefault="00084414" w:rsidP="005E3C55">
      <w:pPr>
        <w:pStyle w:val="code"/>
        <w:rPr>
          <w:color w:val="000000"/>
        </w:rPr>
      </w:pPr>
    </w:p>
    <w:p w14:paraId="30716098" w14:textId="77777777" w:rsidR="00084414" w:rsidRDefault="00084414" w:rsidP="005E3C55">
      <w:pPr>
        <w:pStyle w:val="code"/>
        <w:rPr>
          <w:color w:val="000000"/>
        </w:rPr>
      </w:pPr>
      <w:r>
        <w:rPr>
          <w:color w:val="008000"/>
        </w:rPr>
        <w:t xml:space="preserve">/* </w:t>
      </w:r>
      <w:r>
        <w:rPr>
          <w:rFonts w:hint="eastAsia"/>
          <w:color w:val="008000"/>
        </w:rPr>
        <w:t>发出帧，此处按帧的类型用</w:t>
      </w:r>
      <w:r>
        <w:rPr>
          <w:color w:val="008000"/>
        </w:rPr>
        <w:t>if</w:t>
      </w:r>
      <w:r>
        <w:rPr>
          <w:rFonts w:hint="eastAsia"/>
          <w:color w:val="008000"/>
        </w:rPr>
        <w:t>语句进行不同的操作，所以我将三个函数合在一起</w:t>
      </w:r>
      <w:r>
        <w:rPr>
          <w:color w:val="008000"/>
        </w:rPr>
        <w:t xml:space="preserve"> */</w:t>
      </w:r>
    </w:p>
    <w:p w14:paraId="08936D21" w14:textId="77777777" w:rsidR="00084414" w:rsidRDefault="00084414" w:rsidP="005E3C55">
      <w:pPr>
        <w:pStyle w:val="code"/>
        <w:rPr>
          <w:color w:val="000000"/>
        </w:rPr>
      </w:pPr>
      <w:r>
        <w:rPr>
          <w:color w:val="0000FF"/>
        </w:rPr>
        <w:t>static</w:t>
      </w:r>
      <w:r>
        <w:rPr>
          <w:color w:val="000000"/>
        </w:rPr>
        <w:t xml:space="preserve"> </w:t>
      </w:r>
      <w:r>
        <w:rPr>
          <w:color w:val="0000FF"/>
        </w:rPr>
        <w:t>void</w:t>
      </w:r>
      <w:r>
        <w:rPr>
          <w:color w:val="000000"/>
        </w:rPr>
        <w:t xml:space="preserve"> send_data(</w:t>
      </w:r>
      <w:r>
        <w:rPr>
          <w:color w:val="0000FF"/>
        </w:rPr>
        <w:t>unsigned</w:t>
      </w:r>
      <w:r>
        <w:rPr>
          <w:color w:val="000000"/>
        </w:rPr>
        <w:t xml:space="preserve"> </w:t>
      </w:r>
      <w:r>
        <w:rPr>
          <w:color w:val="0000FF"/>
        </w:rPr>
        <w:t>char</w:t>
      </w:r>
      <w:r>
        <w:rPr>
          <w:color w:val="000000"/>
        </w:rPr>
        <w:t xml:space="preserve"> </w:t>
      </w:r>
      <w:r>
        <w:rPr>
          <w:color w:val="808080"/>
        </w:rPr>
        <w:t>fk</w:t>
      </w:r>
      <w:r>
        <w:rPr>
          <w:color w:val="000000"/>
        </w:rPr>
        <w:t xml:space="preserve">, </w:t>
      </w:r>
      <w:r>
        <w:rPr>
          <w:color w:val="0000FF"/>
        </w:rPr>
        <w:t>unsigned</w:t>
      </w:r>
      <w:r>
        <w:rPr>
          <w:color w:val="000000"/>
        </w:rPr>
        <w:t xml:space="preserve"> </w:t>
      </w:r>
      <w:r>
        <w:rPr>
          <w:color w:val="0000FF"/>
        </w:rPr>
        <w:t>char</w:t>
      </w:r>
      <w:r>
        <w:rPr>
          <w:color w:val="000000"/>
        </w:rPr>
        <w:t xml:space="preserve"> </w:t>
      </w:r>
      <w:r>
        <w:rPr>
          <w:color w:val="808080"/>
        </w:rPr>
        <w:t>frame_nr</w:t>
      </w:r>
      <w:r>
        <w:rPr>
          <w:color w:val="000000"/>
        </w:rPr>
        <w:t xml:space="preserve">, </w:t>
      </w:r>
      <w:r>
        <w:rPr>
          <w:color w:val="0000FF"/>
        </w:rPr>
        <w:t>unsigned</w:t>
      </w:r>
      <w:r>
        <w:rPr>
          <w:color w:val="000000"/>
        </w:rPr>
        <w:t xml:space="preserve"> </w:t>
      </w:r>
      <w:r>
        <w:rPr>
          <w:color w:val="0000FF"/>
        </w:rPr>
        <w:t>char</w:t>
      </w:r>
      <w:r>
        <w:rPr>
          <w:color w:val="000000"/>
        </w:rPr>
        <w:t xml:space="preserve"> </w:t>
      </w:r>
      <w:r>
        <w:rPr>
          <w:color w:val="808080"/>
        </w:rPr>
        <w:t>frame_expected</w:t>
      </w:r>
      <w:r>
        <w:rPr>
          <w:color w:val="000000"/>
        </w:rPr>
        <w:t xml:space="preserve">, </w:t>
      </w:r>
      <w:r>
        <w:rPr>
          <w:color w:val="2B91AF"/>
        </w:rPr>
        <w:t>packet</w:t>
      </w:r>
      <w:r>
        <w:rPr>
          <w:color w:val="000000"/>
        </w:rPr>
        <w:t xml:space="preserve"> </w:t>
      </w:r>
      <w:r>
        <w:rPr>
          <w:color w:val="808080"/>
        </w:rPr>
        <w:t>buffer</w:t>
      </w:r>
      <w:r>
        <w:rPr>
          <w:color w:val="000000"/>
        </w:rPr>
        <w:t>[])</w:t>
      </w:r>
    </w:p>
    <w:p w14:paraId="1ACE5086" w14:textId="77777777" w:rsidR="00084414" w:rsidRDefault="00084414" w:rsidP="005E3C55">
      <w:pPr>
        <w:pStyle w:val="code"/>
        <w:rPr>
          <w:color w:val="000000"/>
        </w:rPr>
      </w:pPr>
      <w:r>
        <w:rPr>
          <w:color w:val="000000"/>
        </w:rPr>
        <w:t>{</w:t>
      </w:r>
    </w:p>
    <w:p w14:paraId="77F3EDBB" w14:textId="77777777" w:rsidR="00084414" w:rsidRDefault="00084414" w:rsidP="005E3C55">
      <w:pPr>
        <w:pStyle w:val="code"/>
        <w:rPr>
          <w:color w:val="000000"/>
        </w:rPr>
      </w:pPr>
      <w:r>
        <w:rPr>
          <w:color w:val="000000"/>
        </w:rPr>
        <w:tab/>
      </w:r>
      <w:r>
        <w:rPr>
          <w:color w:val="008000"/>
        </w:rPr>
        <w:t xml:space="preserve">/* </w:t>
      </w:r>
      <w:r>
        <w:rPr>
          <w:rFonts w:hint="eastAsia"/>
          <w:color w:val="008000"/>
        </w:rPr>
        <w:t>创建一个空白新帧备用</w:t>
      </w:r>
      <w:r>
        <w:rPr>
          <w:color w:val="008000"/>
        </w:rPr>
        <w:t xml:space="preserve"> */</w:t>
      </w:r>
    </w:p>
    <w:p w14:paraId="63F422F5" w14:textId="77777777" w:rsidR="00084414" w:rsidRDefault="00084414" w:rsidP="005E3C55">
      <w:pPr>
        <w:pStyle w:val="code"/>
        <w:rPr>
          <w:color w:val="000000"/>
        </w:rPr>
      </w:pPr>
      <w:r>
        <w:rPr>
          <w:color w:val="000000"/>
        </w:rPr>
        <w:tab/>
      </w:r>
      <w:r>
        <w:rPr>
          <w:color w:val="2B91AF"/>
        </w:rPr>
        <w:t>FRAME</w:t>
      </w:r>
      <w:r>
        <w:rPr>
          <w:color w:val="000000"/>
        </w:rPr>
        <w:t xml:space="preserve"> s;</w:t>
      </w:r>
    </w:p>
    <w:p w14:paraId="27EDECF1" w14:textId="77777777" w:rsidR="00084414" w:rsidRDefault="00084414" w:rsidP="005E3C55">
      <w:pPr>
        <w:pStyle w:val="code"/>
        <w:rPr>
          <w:color w:val="000000"/>
        </w:rPr>
      </w:pPr>
      <w:r>
        <w:rPr>
          <w:color w:val="000000"/>
        </w:rPr>
        <w:tab/>
        <w:t xml:space="preserve">s.kind = </w:t>
      </w:r>
      <w:r>
        <w:rPr>
          <w:color w:val="808080"/>
        </w:rPr>
        <w:t>fk</w:t>
      </w:r>
      <w:r>
        <w:rPr>
          <w:color w:val="000000"/>
        </w:rPr>
        <w:t>;</w:t>
      </w:r>
    </w:p>
    <w:p w14:paraId="6DA7AE84" w14:textId="77777777" w:rsidR="00084414" w:rsidRDefault="00084414" w:rsidP="005E3C55">
      <w:pPr>
        <w:pStyle w:val="code"/>
        <w:rPr>
          <w:color w:val="000000"/>
        </w:rPr>
      </w:pPr>
      <w:r>
        <w:rPr>
          <w:color w:val="000000"/>
        </w:rPr>
        <w:tab/>
      </w:r>
      <w:r>
        <w:rPr>
          <w:color w:val="008000"/>
        </w:rPr>
        <w:t xml:space="preserve">/* s.seq </w:t>
      </w:r>
      <w:r>
        <w:rPr>
          <w:rFonts w:hint="eastAsia"/>
          <w:color w:val="008000"/>
        </w:rPr>
        <w:t>只对数据帧有意义</w:t>
      </w:r>
      <w:r>
        <w:rPr>
          <w:color w:val="008000"/>
        </w:rPr>
        <w:t xml:space="preserve"> */</w:t>
      </w:r>
    </w:p>
    <w:p w14:paraId="54DEFD68" w14:textId="77777777" w:rsidR="00084414" w:rsidRDefault="00084414" w:rsidP="005E3C55">
      <w:pPr>
        <w:pStyle w:val="code"/>
        <w:rPr>
          <w:color w:val="000000"/>
        </w:rPr>
      </w:pPr>
      <w:r>
        <w:rPr>
          <w:color w:val="000000"/>
        </w:rPr>
        <w:tab/>
        <w:t xml:space="preserve">s.seq = </w:t>
      </w:r>
      <w:r>
        <w:rPr>
          <w:color w:val="808080"/>
        </w:rPr>
        <w:t>frame_nr</w:t>
      </w:r>
      <w:r>
        <w:rPr>
          <w:color w:val="000000"/>
        </w:rPr>
        <w:t>;</w:t>
      </w:r>
    </w:p>
    <w:p w14:paraId="09AC5793" w14:textId="77777777" w:rsidR="00084414" w:rsidRDefault="00084414" w:rsidP="005E3C55">
      <w:pPr>
        <w:pStyle w:val="code"/>
        <w:rPr>
          <w:color w:val="000000"/>
        </w:rPr>
      </w:pPr>
      <w:r>
        <w:rPr>
          <w:color w:val="000000"/>
        </w:rPr>
        <w:tab/>
      </w:r>
      <w:r>
        <w:rPr>
          <w:color w:val="008000"/>
        </w:rPr>
        <w:t xml:space="preserve">/* </w:t>
      </w:r>
      <w:r>
        <w:rPr>
          <w:rFonts w:hint="eastAsia"/>
          <w:color w:val="008000"/>
        </w:rPr>
        <w:t>累积确认，表示最后一个正确收到的</w:t>
      </w:r>
      <w:r>
        <w:rPr>
          <w:color w:val="008000"/>
        </w:rPr>
        <w:t xml:space="preserve"> */</w:t>
      </w:r>
    </w:p>
    <w:p w14:paraId="33A85F3F" w14:textId="77777777" w:rsidR="00084414" w:rsidRDefault="00084414" w:rsidP="005E3C55">
      <w:pPr>
        <w:pStyle w:val="code"/>
        <w:rPr>
          <w:color w:val="000000"/>
        </w:rPr>
      </w:pPr>
      <w:r>
        <w:rPr>
          <w:color w:val="000000"/>
        </w:rPr>
        <w:tab/>
        <w:t>s.ack = (</w:t>
      </w:r>
      <w:r>
        <w:rPr>
          <w:color w:val="808080"/>
        </w:rPr>
        <w:t>frame_expected</w:t>
      </w:r>
      <w:r>
        <w:rPr>
          <w:color w:val="000000"/>
        </w:rPr>
        <w:t xml:space="preserve"> + </w:t>
      </w:r>
      <w:r>
        <w:rPr>
          <w:color w:val="6F008A"/>
        </w:rPr>
        <w:t>MAX_SEQ</w:t>
      </w:r>
      <w:r>
        <w:rPr>
          <w:color w:val="000000"/>
        </w:rPr>
        <w:t>) % (</w:t>
      </w:r>
      <w:r>
        <w:rPr>
          <w:color w:val="6F008A"/>
        </w:rPr>
        <w:t>MAX_SEQ</w:t>
      </w:r>
      <w:r>
        <w:rPr>
          <w:color w:val="000000"/>
        </w:rPr>
        <w:t xml:space="preserve"> + 1);</w:t>
      </w:r>
    </w:p>
    <w:p w14:paraId="5D5ABA3E" w14:textId="77777777" w:rsidR="00084414" w:rsidRDefault="00084414" w:rsidP="005E3C55">
      <w:pPr>
        <w:pStyle w:val="code"/>
        <w:rPr>
          <w:color w:val="000000"/>
        </w:rPr>
      </w:pPr>
    </w:p>
    <w:p w14:paraId="7CA7CBDD" w14:textId="77777777" w:rsidR="00084414" w:rsidRDefault="00084414" w:rsidP="005E3C55">
      <w:pPr>
        <w:pStyle w:val="code"/>
        <w:rPr>
          <w:color w:val="000000"/>
        </w:rPr>
      </w:pPr>
      <w:r>
        <w:rPr>
          <w:color w:val="000000"/>
        </w:rPr>
        <w:tab/>
      </w:r>
      <w:r>
        <w:rPr>
          <w:color w:val="008000"/>
        </w:rPr>
        <w:t xml:space="preserve">/* </w:t>
      </w:r>
      <w:r>
        <w:rPr>
          <w:rFonts w:hint="eastAsia"/>
          <w:color w:val="008000"/>
        </w:rPr>
        <w:t>如果是数据帧</w:t>
      </w:r>
      <w:r>
        <w:rPr>
          <w:color w:val="008000"/>
        </w:rPr>
        <w:t xml:space="preserve"> */</w:t>
      </w:r>
    </w:p>
    <w:p w14:paraId="4C44DA57" w14:textId="77777777" w:rsidR="00084414" w:rsidRDefault="00084414" w:rsidP="005E3C55">
      <w:pPr>
        <w:pStyle w:val="code"/>
        <w:rPr>
          <w:color w:val="000000"/>
        </w:rPr>
      </w:pPr>
      <w:r>
        <w:rPr>
          <w:color w:val="000000"/>
        </w:rPr>
        <w:tab/>
      </w:r>
      <w:r>
        <w:rPr>
          <w:color w:val="0000FF"/>
        </w:rPr>
        <w:t>if</w:t>
      </w:r>
      <w:r>
        <w:rPr>
          <w:color w:val="000000"/>
        </w:rPr>
        <w:t xml:space="preserve"> (</w:t>
      </w:r>
      <w:r>
        <w:rPr>
          <w:color w:val="808080"/>
        </w:rPr>
        <w:t>fk</w:t>
      </w:r>
      <w:r>
        <w:rPr>
          <w:color w:val="000000"/>
        </w:rPr>
        <w:t xml:space="preserve"> == </w:t>
      </w:r>
      <w:r>
        <w:rPr>
          <w:color w:val="6F008A"/>
        </w:rPr>
        <w:t>FRAME_DATA</w:t>
      </w:r>
      <w:r>
        <w:rPr>
          <w:color w:val="000000"/>
        </w:rPr>
        <w:t>)</w:t>
      </w:r>
    </w:p>
    <w:p w14:paraId="08791B98" w14:textId="77777777" w:rsidR="00084414" w:rsidRDefault="00084414" w:rsidP="005E3C55">
      <w:pPr>
        <w:pStyle w:val="code"/>
        <w:rPr>
          <w:color w:val="000000"/>
        </w:rPr>
      </w:pPr>
      <w:r>
        <w:rPr>
          <w:color w:val="000000"/>
        </w:rPr>
        <w:tab/>
        <w:t>{</w:t>
      </w:r>
    </w:p>
    <w:p w14:paraId="29243D7C"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将数据帧复制到</w:t>
      </w:r>
      <w:r>
        <w:rPr>
          <w:color w:val="008000"/>
        </w:rPr>
        <w:t xml:space="preserve"> s </w:t>
      </w:r>
      <w:r>
        <w:rPr>
          <w:rFonts w:hint="eastAsia"/>
          <w:color w:val="008000"/>
        </w:rPr>
        <w:t>中去</w:t>
      </w:r>
      <w:r>
        <w:rPr>
          <w:color w:val="008000"/>
        </w:rPr>
        <w:t xml:space="preserve"> */</w:t>
      </w:r>
    </w:p>
    <w:p w14:paraId="6E57786A" w14:textId="77777777" w:rsidR="00084414" w:rsidRDefault="00084414" w:rsidP="005E3C55">
      <w:pPr>
        <w:pStyle w:val="code"/>
        <w:rPr>
          <w:color w:val="000000"/>
        </w:rPr>
      </w:pPr>
      <w:r>
        <w:rPr>
          <w:color w:val="000000"/>
        </w:rPr>
        <w:tab/>
      </w:r>
      <w:r>
        <w:rPr>
          <w:color w:val="000000"/>
        </w:rPr>
        <w:tab/>
        <w:t xml:space="preserve">memcpy(s.data.info, </w:t>
      </w:r>
      <w:r>
        <w:rPr>
          <w:color w:val="808080"/>
        </w:rPr>
        <w:t>buffer</w:t>
      </w:r>
      <w:r>
        <w:rPr>
          <w:color w:val="000000"/>
        </w:rPr>
        <w:t>[</w:t>
      </w:r>
      <w:r>
        <w:rPr>
          <w:color w:val="808080"/>
        </w:rPr>
        <w:t>frame_nr</w:t>
      </w:r>
      <w:r>
        <w:rPr>
          <w:color w:val="000000"/>
        </w:rPr>
        <w:t xml:space="preserve"> % </w:t>
      </w:r>
      <w:r>
        <w:rPr>
          <w:color w:val="6F008A"/>
        </w:rPr>
        <w:t>NR_BUFS</w:t>
      </w:r>
      <w:r>
        <w:rPr>
          <w:color w:val="000000"/>
        </w:rPr>
        <w:t xml:space="preserve">].info, </w:t>
      </w:r>
      <w:r>
        <w:rPr>
          <w:color w:val="6F008A"/>
        </w:rPr>
        <w:t>PKT_LEN</w:t>
      </w:r>
      <w:r>
        <w:rPr>
          <w:color w:val="000000"/>
        </w:rPr>
        <w:t>);</w:t>
      </w:r>
    </w:p>
    <w:p w14:paraId="2CB36774"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打印信息</w:t>
      </w:r>
      <w:r>
        <w:rPr>
          <w:color w:val="008000"/>
        </w:rPr>
        <w:t xml:space="preserve"> */</w:t>
      </w:r>
    </w:p>
    <w:p w14:paraId="7994AB2C" w14:textId="77777777" w:rsidR="00084414" w:rsidRDefault="00084414" w:rsidP="005E3C55">
      <w:pPr>
        <w:pStyle w:val="code"/>
        <w:rPr>
          <w:color w:val="000000"/>
        </w:rPr>
      </w:pPr>
      <w:r>
        <w:rPr>
          <w:color w:val="000000"/>
        </w:rPr>
        <w:tab/>
      </w:r>
      <w:r>
        <w:rPr>
          <w:color w:val="000000"/>
        </w:rPr>
        <w:tab/>
        <w:t>dbg_frame(</w:t>
      </w:r>
      <w:r>
        <w:t>"Send DATA %d %d,ID %d\n"</w:t>
      </w:r>
      <w:r>
        <w:rPr>
          <w:color w:val="000000"/>
        </w:rPr>
        <w:t>, s.seq, s.ack, *(</w:t>
      </w:r>
      <w:r>
        <w:rPr>
          <w:color w:val="0000FF"/>
        </w:rPr>
        <w:t>short</w:t>
      </w:r>
      <w:r>
        <w:rPr>
          <w:color w:val="000000"/>
        </w:rPr>
        <w:t>*)&amp;(s.data).info);</w:t>
      </w:r>
    </w:p>
    <w:p w14:paraId="5777B59D"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将数据帧下发给物理层</w:t>
      </w:r>
      <w:r>
        <w:rPr>
          <w:color w:val="008000"/>
        </w:rPr>
        <w:t xml:space="preserve"> */</w:t>
      </w:r>
    </w:p>
    <w:p w14:paraId="267F20FA" w14:textId="77777777" w:rsidR="00084414" w:rsidRDefault="00084414" w:rsidP="005E3C55">
      <w:pPr>
        <w:pStyle w:val="code"/>
        <w:rPr>
          <w:color w:val="000000"/>
        </w:rPr>
      </w:pPr>
      <w:r>
        <w:rPr>
          <w:color w:val="000000"/>
        </w:rPr>
        <w:tab/>
      </w:r>
      <w:r>
        <w:rPr>
          <w:color w:val="000000"/>
        </w:rPr>
        <w:tab/>
        <w:t>put_frame((</w:t>
      </w:r>
      <w:r>
        <w:rPr>
          <w:color w:val="0000FF"/>
        </w:rPr>
        <w:t>unsigned</w:t>
      </w:r>
      <w:r>
        <w:rPr>
          <w:color w:val="000000"/>
        </w:rPr>
        <w:t xml:space="preserve"> </w:t>
      </w:r>
      <w:r>
        <w:rPr>
          <w:color w:val="0000FF"/>
        </w:rPr>
        <w:t>char</w:t>
      </w:r>
      <w:r>
        <w:rPr>
          <w:color w:val="000000"/>
        </w:rPr>
        <w:t xml:space="preserve">*)&amp;s, 3 + </w:t>
      </w:r>
      <w:r>
        <w:rPr>
          <w:color w:val="6F008A"/>
        </w:rPr>
        <w:t>PKT_LEN</w:t>
      </w:r>
      <w:r>
        <w:rPr>
          <w:color w:val="000000"/>
        </w:rPr>
        <w:t>);</w:t>
      </w:r>
    </w:p>
    <w:p w14:paraId="7620E199"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发送数据帧时，启动数据帧计时器</w:t>
      </w:r>
      <w:r>
        <w:rPr>
          <w:color w:val="008000"/>
        </w:rPr>
        <w:t xml:space="preserve"> */</w:t>
      </w:r>
    </w:p>
    <w:p w14:paraId="667B8F0F" w14:textId="77777777" w:rsidR="00084414" w:rsidRDefault="00084414" w:rsidP="005E3C55">
      <w:pPr>
        <w:pStyle w:val="code"/>
        <w:rPr>
          <w:color w:val="000000"/>
        </w:rPr>
      </w:pPr>
      <w:r>
        <w:rPr>
          <w:color w:val="000000"/>
        </w:rPr>
        <w:tab/>
      </w:r>
      <w:r>
        <w:rPr>
          <w:color w:val="000000"/>
        </w:rPr>
        <w:tab/>
        <w:t>start_timer(</w:t>
      </w:r>
      <w:r>
        <w:rPr>
          <w:color w:val="808080"/>
        </w:rPr>
        <w:t>frame_nr</w:t>
      </w:r>
      <w:r>
        <w:rPr>
          <w:color w:val="000000"/>
        </w:rPr>
        <w:t xml:space="preserve"> % </w:t>
      </w:r>
      <w:r>
        <w:rPr>
          <w:color w:val="6F008A"/>
        </w:rPr>
        <w:t>NR_BUFS</w:t>
      </w:r>
      <w:r>
        <w:rPr>
          <w:color w:val="000000"/>
        </w:rPr>
        <w:t xml:space="preserve">, </w:t>
      </w:r>
      <w:r>
        <w:rPr>
          <w:color w:val="6F008A"/>
        </w:rPr>
        <w:t>DATA_TIMER</w:t>
      </w:r>
      <w:r>
        <w:rPr>
          <w:color w:val="000000"/>
        </w:rPr>
        <w:t>);</w:t>
      </w:r>
    </w:p>
    <w:p w14:paraId="2D2C229E" w14:textId="77777777" w:rsidR="00084414" w:rsidRDefault="00084414" w:rsidP="005E3C55">
      <w:pPr>
        <w:pStyle w:val="code"/>
        <w:rPr>
          <w:color w:val="000000"/>
        </w:rPr>
      </w:pPr>
      <w:r>
        <w:rPr>
          <w:color w:val="000000"/>
        </w:rPr>
        <w:tab/>
        <w:t>}</w:t>
      </w:r>
    </w:p>
    <w:p w14:paraId="1138DE05" w14:textId="77777777" w:rsidR="00084414" w:rsidRDefault="00084414" w:rsidP="005E3C55">
      <w:pPr>
        <w:pStyle w:val="code"/>
        <w:rPr>
          <w:color w:val="000000"/>
        </w:rPr>
      </w:pPr>
    </w:p>
    <w:p w14:paraId="4DAA1864" w14:textId="77777777" w:rsidR="00084414" w:rsidRDefault="00084414" w:rsidP="005E3C55">
      <w:pPr>
        <w:pStyle w:val="code"/>
        <w:rPr>
          <w:color w:val="000000"/>
        </w:rPr>
      </w:pPr>
      <w:r>
        <w:rPr>
          <w:color w:val="000000"/>
        </w:rPr>
        <w:tab/>
      </w:r>
      <w:r>
        <w:rPr>
          <w:color w:val="008000"/>
        </w:rPr>
        <w:t xml:space="preserve">/* </w:t>
      </w:r>
      <w:r>
        <w:rPr>
          <w:rFonts w:hint="eastAsia"/>
          <w:color w:val="008000"/>
        </w:rPr>
        <w:t>如果是</w:t>
      </w:r>
      <w:r>
        <w:rPr>
          <w:color w:val="008000"/>
        </w:rPr>
        <w:t>NAK</w:t>
      </w:r>
      <w:r>
        <w:rPr>
          <w:rFonts w:hint="eastAsia"/>
          <w:color w:val="008000"/>
        </w:rPr>
        <w:t>帧</w:t>
      </w:r>
      <w:r>
        <w:rPr>
          <w:color w:val="008000"/>
        </w:rPr>
        <w:t xml:space="preserve"> */</w:t>
      </w:r>
    </w:p>
    <w:p w14:paraId="1176A579" w14:textId="77777777" w:rsidR="00084414" w:rsidRDefault="00084414" w:rsidP="005E3C55">
      <w:pPr>
        <w:pStyle w:val="code"/>
        <w:rPr>
          <w:color w:val="000000"/>
        </w:rPr>
      </w:pPr>
      <w:r>
        <w:rPr>
          <w:color w:val="000000"/>
        </w:rPr>
        <w:tab/>
      </w:r>
      <w:r>
        <w:rPr>
          <w:color w:val="0000FF"/>
        </w:rPr>
        <w:t>if</w:t>
      </w:r>
      <w:r>
        <w:rPr>
          <w:color w:val="000000"/>
        </w:rPr>
        <w:t xml:space="preserve"> (</w:t>
      </w:r>
      <w:r>
        <w:rPr>
          <w:color w:val="808080"/>
        </w:rPr>
        <w:t>fk</w:t>
      </w:r>
      <w:r>
        <w:rPr>
          <w:color w:val="000000"/>
        </w:rPr>
        <w:t xml:space="preserve"> == </w:t>
      </w:r>
      <w:r>
        <w:rPr>
          <w:color w:val="6F008A"/>
        </w:rPr>
        <w:t>FRAME_NAK</w:t>
      </w:r>
      <w:r>
        <w:rPr>
          <w:color w:val="000000"/>
        </w:rPr>
        <w:t>)</w:t>
      </w:r>
    </w:p>
    <w:p w14:paraId="0FB6D113" w14:textId="77777777" w:rsidR="00084414" w:rsidRDefault="00084414" w:rsidP="005E3C55">
      <w:pPr>
        <w:pStyle w:val="code"/>
        <w:rPr>
          <w:color w:val="000000"/>
        </w:rPr>
      </w:pPr>
      <w:r>
        <w:rPr>
          <w:color w:val="000000"/>
        </w:rPr>
        <w:tab/>
        <w:t>{</w:t>
      </w:r>
    </w:p>
    <w:p w14:paraId="737F8FA1"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已经发了一个</w:t>
      </w:r>
      <w:r>
        <w:rPr>
          <w:color w:val="008000"/>
        </w:rPr>
        <w:t>NAK</w:t>
      </w:r>
      <w:r>
        <w:rPr>
          <w:rFonts w:hint="eastAsia"/>
          <w:color w:val="008000"/>
        </w:rPr>
        <w:t>，</w:t>
      </w:r>
      <w:r>
        <w:rPr>
          <w:color w:val="008000"/>
        </w:rPr>
        <w:t>no_nak</w:t>
      </w:r>
      <w:r>
        <w:rPr>
          <w:rFonts w:hint="eastAsia"/>
          <w:color w:val="008000"/>
        </w:rPr>
        <w:t>置</w:t>
      </w:r>
      <w:r>
        <w:rPr>
          <w:color w:val="008000"/>
        </w:rPr>
        <w:t>false */</w:t>
      </w:r>
    </w:p>
    <w:p w14:paraId="7FB6097F" w14:textId="77777777" w:rsidR="00084414" w:rsidRDefault="00084414" w:rsidP="005E3C55">
      <w:pPr>
        <w:pStyle w:val="code"/>
        <w:rPr>
          <w:color w:val="000000"/>
        </w:rPr>
      </w:pPr>
      <w:r>
        <w:rPr>
          <w:color w:val="000000"/>
        </w:rPr>
        <w:tab/>
      </w:r>
      <w:r>
        <w:rPr>
          <w:color w:val="000000"/>
        </w:rPr>
        <w:tab/>
        <w:t xml:space="preserve">no_nak = </w:t>
      </w:r>
      <w:r>
        <w:rPr>
          <w:color w:val="2F4F4F"/>
        </w:rPr>
        <w:t>false</w:t>
      </w:r>
      <w:r>
        <w:rPr>
          <w:color w:val="000000"/>
        </w:rPr>
        <w:t>;</w:t>
      </w:r>
    </w:p>
    <w:p w14:paraId="059750A4"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将</w:t>
      </w:r>
      <w:r>
        <w:rPr>
          <w:color w:val="008000"/>
        </w:rPr>
        <w:t>NAK</w:t>
      </w:r>
      <w:r>
        <w:rPr>
          <w:rFonts w:hint="eastAsia"/>
          <w:color w:val="008000"/>
        </w:rPr>
        <w:t>帧下发给物理层</w:t>
      </w:r>
      <w:r>
        <w:rPr>
          <w:color w:val="008000"/>
        </w:rPr>
        <w:t xml:space="preserve"> */</w:t>
      </w:r>
    </w:p>
    <w:p w14:paraId="18FD4EAA" w14:textId="77777777" w:rsidR="00084414" w:rsidRDefault="00084414" w:rsidP="005E3C55">
      <w:pPr>
        <w:pStyle w:val="code"/>
        <w:rPr>
          <w:color w:val="000000"/>
        </w:rPr>
      </w:pPr>
      <w:r>
        <w:rPr>
          <w:color w:val="000000"/>
        </w:rPr>
        <w:tab/>
      </w:r>
      <w:r>
        <w:rPr>
          <w:color w:val="000000"/>
        </w:rPr>
        <w:tab/>
        <w:t>put_frame((</w:t>
      </w:r>
      <w:r>
        <w:rPr>
          <w:color w:val="0000FF"/>
        </w:rPr>
        <w:t>unsigned</w:t>
      </w:r>
      <w:r>
        <w:rPr>
          <w:color w:val="000000"/>
        </w:rPr>
        <w:t xml:space="preserve"> </w:t>
      </w:r>
      <w:r>
        <w:rPr>
          <w:color w:val="0000FF"/>
        </w:rPr>
        <w:t>char</w:t>
      </w:r>
      <w:r>
        <w:rPr>
          <w:color w:val="000000"/>
        </w:rPr>
        <w:t>*)&amp;s, 2);</w:t>
      </w:r>
    </w:p>
    <w:p w14:paraId="48BF943E" w14:textId="77777777" w:rsidR="00084414" w:rsidRDefault="00084414" w:rsidP="005E3C55">
      <w:pPr>
        <w:pStyle w:val="code"/>
        <w:rPr>
          <w:color w:val="000000"/>
        </w:rPr>
      </w:pPr>
      <w:r>
        <w:rPr>
          <w:color w:val="000000"/>
        </w:rPr>
        <w:tab/>
        <w:t>}</w:t>
      </w:r>
    </w:p>
    <w:p w14:paraId="78A6E91C" w14:textId="77777777" w:rsidR="00084414" w:rsidRDefault="00084414" w:rsidP="005E3C55">
      <w:pPr>
        <w:pStyle w:val="code"/>
        <w:rPr>
          <w:color w:val="000000"/>
        </w:rPr>
      </w:pPr>
    </w:p>
    <w:p w14:paraId="3649C82A" w14:textId="77777777" w:rsidR="00084414" w:rsidRDefault="00084414" w:rsidP="005E3C55">
      <w:pPr>
        <w:pStyle w:val="code"/>
        <w:rPr>
          <w:color w:val="000000"/>
        </w:rPr>
      </w:pPr>
      <w:r>
        <w:rPr>
          <w:color w:val="000000"/>
        </w:rPr>
        <w:tab/>
      </w:r>
      <w:r>
        <w:rPr>
          <w:color w:val="008000"/>
        </w:rPr>
        <w:t xml:space="preserve">/* </w:t>
      </w:r>
      <w:r>
        <w:rPr>
          <w:rFonts w:hint="eastAsia"/>
          <w:color w:val="008000"/>
        </w:rPr>
        <w:t>如果是</w:t>
      </w:r>
      <w:r>
        <w:rPr>
          <w:color w:val="008000"/>
        </w:rPr>
        <w:t>ACK</w:t>
      </w:r>
      <w:r>
        <w:rPr>
          <w:rFonts w:hint="eastAsia"/>
          <w:color w:val="008000"/>
        </w:rPr>
        <w:t>帧</w:t>
      </w:r>
      <w:r>
        <w:rPr>
          <w:color w:val="008000"/>
        </w:rPr>
        <w:t xml:space="preserve"> */</w:t>
      </w:r>
    </w:p>
    <w:p w14:paraId="4790C9CD" w14:textId="77777777" w:rsidR="00084414" w:rsidRDefault="00084414" w:rsidP="005E3C55">
      <w:pPr>
        <w:pStyle w:val="code"/>
        <w:rPr>
          <w:color w:val="000000"/>
        </w:rPr>
      </w:pPr>
      <w:r>
        <w:rPr>
          <w:color w:val="000000"/>
        </w:rPr>
        <w:tab/>
      </w:r>
      <w:r>
        <w:rPr>
          <w:color w:val="0000FF"/>
        </w:rPr>
        <w:t>if</w:t>
      </w:r>
      <w:r>
        <w:rPr>
          <w:color w:val="000000"/>
        </w:rPr>
        <w:t xml:space="preserve"> (</w:t>
      </w:r>
      <w:r>
        <w:rPr>
          <w:color w:val="808080"/>
        </w:rPr>
        <w:t>fk</w:t>
      </w:r>
      <w:r>
        <w:rPr>
          <w:color w:val="000000"/>
        </w:rPr>
        <w:t xml:space="preserve"> == </w:t>
      </w:r>
      <w:r>
        <w:rPr>
          <w:color w:val="6F008A"/>
        </w:rPr>
        <w:t>FRAME_ACK</w:t>
      </w:r>
      <w:r>
        <w:rPr>
          <w:color w:val="000000"/>
        </w:rPr>
        <w:t>)</w:t>
      </w:r>
    </w:p>
    <w:p w14:paraId="189A8F72" w14:textId="77777777" w:rsidR="00084414" w:rsidRDefault="00084414" w:rsidP="005E3C55">
      <w:pPr>
        <w:pStyle w:val="code"/>
        <w:rPr>
          <w:color w:val="000000"/>
        </w:rPr>
      </w:pPr>
      <w:r>
        <w:rPr>
          <w:color w:val="000000"/>
        </w:rPr>
        <w:tab/>
        <w:t>{</w:t>
      </w:r>
    </w:p>
    <w:p w14:paraId="7C7DD74F"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打印</w:t>
      </w:r>
      <w:r>
        <w:rPr>
          <w:color w:val="008000"/>
        </w:rPr>
        <w:t xml:space="preserve"> */</w:t>
      </w:r>
    </w:p>
    <w:p w14:paraId="02B9FC2C" w14:textId="77777777" w:rsidR="00084414" w:rsidRDefault="00084414" w:rsidP="005E3C55">
      <w:pPr>
        <w:pStyle w:val="code"/>
        <w:rPr>
          <w:color w:val="000000"/>
        </w:rPr>
      </w:pPr>
      <w:r>
        <w:rPr>
          <w:color w:val="000000"/>
        </w:rPr>
        <w:tab/>
      </w:r>
      <w:r>
        <w:rPr>
          <w:color w:val="000000"/>
        </w:rPr>
        <w:tab/>
        <w:t>dbg_frame(</w:t>
      </w:r>
      <w:r>
        <w:t>"Send ACK %d\n"</w:t>
      </w:r>
      <w:r>
        <w:rPr>
          <w:color w:val="000000"/>
        </w:rPr>
        <w:t>, s.ack);</w:t>
      </w:r>
    </w:p>
    <w:p w14:paraId="340BCAE0"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将</w:t>
      </w:r>
      <w:r>
        <w:rPr>
          <w:color w:val="008000"/>
        </w:rPr>
        <w:t>ACK</w:t>
      </w:r>
      <w:r>
        <w:rPr>
          <w:rFonts w:hint="eastAsia"/>
          <w:color w:val="008000"/>
        </w:rPr>
        <w:t>帧下发给物理层</w:t>
      </w:r>
      <w:r>
        <w:rPr>
          <w:color w:val="008000"/>
        </w:rPr>
        <w:t xml:space="preserve"> */</w:t>
      </w:r>
    </w:p>
    <w:p w14:paraId="4372B145" w14:textId="77777777" w:rsidR="00084414" w:rsidRDefault="00084414" w:rsidP="005E3C55">
      <w:pPr>
        <w:pStyle w:val="code"/>
        <w:rPr>
          <w:color w:val="000000"/>
        </w:rPr>
      </w:pPr>
      <w:r>
        <w:rPr>
          <w:color w:val="000000"/>
        </w:rPr>
        <w:tab/>
      </w:r>
      <w:r>
        <w:rPr>
          <w:color w:val="000000"/>
        </w:rPr>
        <w:tab/>
        <w:t>put_frame((</w:t>
      </w:r>
      <w:r>
        <w:rPr>
          <w:color w:val="0000FF"/>
        </w:rPr>
        <w:t>unsigned</w:t>
      </w:r>
      <w:r>
        <w:rPr>
          <w:color w:val="000000"/>
        </w:rPr>
        <w:t xml:space="preserve"> </w:t>
      </w:r>
      <w:r>
        <w:rPr>
          <w:color w:val="0000FF"/>
        </w:rPr>
        <w:t>char</w:t>
      </w:r>
      <w:r>
        <w:rPr>
          <w:color w:val="000000"/>
        </w:rPr>
        <w:t>*)&amp;s, 2);</w:t>
      </w:r>
    </w:p>
    <w:p w14:paraId="22076FE5" w14:textId="77777777" w:rsidR="00084414" w:rsidRDefault="00084414" w:rsidP="005E3C55">
      <w:pPr>
        <w:pStyle w:val="code"/>
        <w:rPr>
          <w:color w:val="000000"/>
        </w:rPr>
      </w:pPr>
      <w:r>
        <w:rPr>
          <w:color w:val="000000"/>
        </w:rPr>
        <w:tab/>
        <w:t>}</w:t>
      </w:r>
    </w:p>
    <w:p w14:paraId="125C7724" w14:textId="77777777" w:rsidR="00084414" w:rsidRDefault="00084414" w:rsidP="005E3C55">
      <w:pPr>
        <w:pStyle w:val="code"/>
        <w:rPr>
          <w:color w:val="000000"/>
        </w:rPr>
      </w:pPr>
    </w:p>
    <w:p w14:paraId="0053567B" w14:textId="77777777" w:rsidR="00084414" w:rsidRDefault="00084414" w:rsidP="005E3C55">
      <w:pPr>
        <w:pStyle w:val="code"/>
        <w:rPr>
          <w:color w:val="000000"/>
        </w:rPr>
      </w:pPr>
      <w:r>
        <w:rPr>
          <w:color w:val="000000"/>
        </w:rPr>
        <w:tab/>
      </w:r>
      <w:r>
        <w:rPr>
          <w:color w:val="008000"/>
        </w:rPr>
        <w:t xml:space="preserve">/* </w:t>
      </w:r>
      <w:r>
        <w:rPr>
          <w:rFonts w:hint="eastAsia"/>
          <w:color w:val="008000"/>
        </w:rPr>
        <w:t>发送帧时停止</w:t>
      </w:r>
      <w:r>
        <w:rPr>
          <w:color w:val="008000"/>
        </w:rPr>
        <w:t xml:space="preserve"> */</w:t>
      </w:r>
    </w:p>
    <w:p w14:paraId="18295B38" w14:textId="77777777" w:rsidR="00084414" w:rsidRDefault="00084414" w:rsidP="005E3C55">
      <w:pPr>
        <w:pStyle w:val="code"/>
        <w:rPr>
          <w:color w:val="000000"/>
        </w:rPr>
      </w:pPr>
      <w:r>
        <w:rPr>
          <w:color w:val="000000"/>
        </w:rPr>
        <w:tab/>
        <w:t>stop_ack_timer();</w:t>
      </w:r>
    </w:p>
    <w:p w14:paraId="059D1F1B" w14:textId="77777777" w:rsidR="00084414" w:rsidRDefault="00084414" w:rsidP="005E3C55">
      <w:pPr>
        <w:pStyle w:val="code"/>
        <w:rPr>
          <w:color w:val="000000"/>
        </w:rPr>
      </w:pPr>
      <w:r>
        <w:rPr>
          <w:color w:val="000000"/>
        </w:rPr>
        <w:t>}</w:t>
      </w:r>
    </w:p>
    <w:p w14:paraId="77BF13A5" w14:textId="77777777" w:rsidR="00084414" w:rsidRDefault="00084414" w:rsidP="005E3C55">
      <w:pPr>
        <w:pStyle w:val="code"/>
        <w:rPr>
          <w:color w:val="000000"/>
        </w:rPr>
      </w:pPr>
    </w:p>
    <w:p w14:paraId="7861A638" w14:textId="77777777" w:rsidR="00084414" w:rsidRDefault="00084414" w:rsidP="005E3C55">
      <w:pPr>
        <w:pStyle w:val="code"/>
        <w:rPr>
          <w:color w:val="000000"/>
        </w:rPr>
      </w:pPr>
    </w:p>
    <w:p w14:paraId="5532995F" w14:textId="77777777" w:rsidR="00084414" w:rsidRDefault="00084414" w:rsidP="005E3C55">
      <w:pPr>
        <w:pStyle w:val="code"/>
        <w:rPr>
          <w:color w:val="000000"/>
        </w:rPr>
      </w:pPr>
    </w:p>
    <w:p w14:paraId="1132A210" w14:textId="77777777" w:rsidR="00084414" w:rsidRDefault="00084414" w:rsidP="005E3C55">
      <w:pPr>
        <w:pStyle w:val="code"/>
        <w:rPr>
          <w:color w:val="000000"/>
        </w:rPr>
      </w:pPr>
      <w:r>
        <w:rPr>
          <w:color w:val="0000FF"/>
        </w:rPr>
        <w:t>int</w:t>
      </w:r>
      <w:r>
        <w:rPr>
          <w:color w:val="000000"/>
        </w:rPr>
        <w:t xml:space="preserve"> main(</w:t>
      </w:r>
      <w:r>
        <w:rPr>
          <w:color w:val="0000FF"/>
        </w:rPr>
        <w:t>int</w:t>
      </w:r>
      <w:r>
        <w:rPr>
          <w:color w:val="000000"/>
        </w:rPr>
        <w:t xml:space="preserve"> </w:t>
      </w:r>
      <w:r>
        <w:rPr>
          <w:color w:val="808080"/>
        </w:rPr>
        <w:t>argc</w:t>
      </w:r>
      <w:r>
        <w:rPr>
          <w:color w:val="000000"/>
        </w:rPr>
        <w:t xml:space="preserve">, </w:t>
      </w:r>
      <w:r>
        <w:rPr>
          <w:color w:val="0000FF"/>
        </w:rPr>
        <w:t>char</w:t>
      </w:r>
      <w:r>
        <w:rPr>
          <w:color w:val="000000"/>
        </w:rPr>
        <w:t xml:space="preserve">** </w:t>
      </w:r>
      <w:r>
        <w:rPr>
          <w:color w:val="808080"/>
        </w:rPr>
        <w:t>argv</w:t>
      </w:r>
      <w:r>
        <w:rPr>
          <w:color w:val="000000"/>
        </w:rPr>
        <w:t>)</w:t>
      </w:r>
    </w:p>
    <w:p w14:paraId="5E7FFD67" w14:textId="77777777" w:rsidR="00084414" w:rsidRDefault="00084414" w:rsidP="005E3C55">
      <w:pPr>
        <w:pStyle w:val="code"/>
        <w:rPr>
          <w:color w:val="000000"/>
        </w:rPr>
      </w:pPr>
      <w:r>
        <w:rPr>
          <w:color w:val="000000"/>
        </w:rPr>
        <w:t>{</w:t>
      </w:r>
    </w:p>
    <w:p w14:paraId="6F293E18" w14:textId="77777777" w:rsidR="00084414" w:rsidRDefault="00084414" w:rsidP="005E3C55">
      <w:pPr>
        <w:pStyle w:val="code"/>
        <w:rPr>
          <w:color w:val="000000"/>
        </w:rPr>
      </w:pPr>
      <w:r>
        <w:rPr>
          <w:color w:val="000000"/>
        </w:rPr>
        <w:tab/>
      </w:r>
      <w:r>
        <w:rPr>
          <w:color w:val="008000"/>
        </w:rPr>
        <w:t>/*</w:t>
      </w:r>
    </w:p>
    <w:p w14:paraId="1C400B38" w14:textId="77777777" w:rsidR="00084414" w:rsidRDefault="00084414" w:rsidP="005E3C55">
      <w:pPr>
        <w:pStyle w:val="code"/>
        <w:rPr>
          <w:color w:val="000000"/>
        </w:rPr>
      </w:pPr>
      <w:r>
        <w:rPr>
          <w:color w:val="008000"/>
        </w:rPr>
        <w:tab/>
      </w:r>
      <w:r>
        <w:rPr>
          <w:color w:val="008000"/>
        </w:rPr>
        <w:tab/>
      </w:r>
      <w:r>
        <w:rPr>
          <w:rFonts w:hint="eastAsia"/>
          <w:color w:val="008000"/>
        </w:rPr>
        <w:t>事件，在</w:t>
      </w:r>
      <w:r>
        <w:rPr>
          <w:color w:val="008000"/>
        </w:rPr>
        <w:t>protocol.h</w:t>
      </w:r>
      <w:r>
        <w:rPr>
          <w:rFonts w:hint="eastAsia"/>
          <w:color w:val="008000"/>
        </w:rPr>
        <w:t>中已完成定义</w:t>
      </w:r>
    </w:p>
    <w:p w14:paraId="5FFB176B" w14:textId="77777777" w:rsidR="00084414" w:rsidRDefault="00084414" w:rsidP="005E3C55">
      <w:pPr>
        <w:pStyle w:val="code"/>
        <w:rPr>
          <w:color w:val="000000"/>
        </w:rPr>
      </w:pPr>
      <w:r>
        <w:rPr>
          <w:color w:val="008000"/>
        </w:rPr>
        <w:tab/>
      </w:r>
      <w:r>
        <w:rPr>
          <w:color w:val="008000"/>
        </w:rPr>
        <w:tab/>
        <w:t>#define NETWORK_LAYER_READY  0</w:t>
      </w:r>
    </w:p>
    <w:p w14:paraId="3EBE46ED" w14:textId="77777777" w:rsidR="00084414" w:rsidRDefault="00084414" w:rsidP="005E3C55">
      <w:pPr>
        <w:pStyle w:val="code"/>
        <w:rPr>
          <w:color w:val="000000"/>
        </w:rPr>
      </w:pPr>
      <w:r>
        <w:rPr>
          <w:color w:val="008000"/>
        </w:rPr>
        <w:tab/>
      </w:r>
      <w:r>
        <w:rPr>
          <w:color w:val="008000"/>
        </w:rPr>
        <w:tab/>
        <w:t>#define PHYSICAL_LAYER_READY 1</w:t>
      </w:r>
    </w:p>
    <w:p w14:paraId="24B3D0E2" w14:textId="77777777" w:rsidR="00084414" w:rsidRDefault="00084414" w:rsidP="005E3C55">
      <w:pPr>
        <w:pStyle w:val="code"/>
        <w:rPr>
          <w:color w:val="000000"/>
        </w:rPr>
      </w:pPr>
      <w:r>
        <w:rPr>
          <w:color w:val="008000"/>
        </w:rPr>
        <w:tab/>
      </w:r>
      <w:r>
        <w:rPr>
          <w:color w:val="008000"/>
        </w:rPr>
        <w:tab/>
        <w:t>#define FRAME_RECEIVED       2</w:t>
      </w:r>
    </w:p>
    <w:p w14:paraId="21613F53" w14:textId="77777777" w:rsidR="00084414" w:rsidRDefault="00084414" w:rsidP="005E3C55">
      <w:pPr>
        <w:pStyle w:val="code"/>
        <w:rPr>
          <w:color w:val="000000"/>
        </w:rPr>
      </w:pPr>
      <w:r>
        <w:rPr>
          <w:color w:val="008000"/>
        </w:rPr>
        <w:tab/>
      </w:r>
      <w:r>
        <w:rPr>
          <w:color w:val="008000"/>
        </w:rPr>
        <w:tab/>
        <w:t>#define DATA_TIMEOUT         3</w:t>
      </w:r>
    </w:p>
    <w:p w14:paraId="2AC72919" w14:textId="77777777" w:rsidR="00084414" w:rsidRDefault="00084414" w:rsidP="005E3C55">
      <w:pPr>
        <w:pStyle w:val="code"/>
        <w:rPr>
          <w:color w:val="000000"/>
        </w:rPr>
      </w:pPr>
      <w:r>
        <w:rPr>
          <w:color w:val="008000"/>
        </w:rPr>
        <w:tab/>
      </w:r>
      <w:r>
        <w:rPr>
          <w:color w:val="008000"/>
        </w:rPr>
        <w:tab/>
        <w:t>#define ACK_TIMEOUT          4</w:t>
      </w:r>
    </w:p>
    <w:p w14:paraId="358064AC" w14:textId="77777777" w:rsidR="00084414" w:rsidRDefault="00084414" w:rsidP="005E3C55">
      <w:pPr>
        <w:pStyle w:val="code"/>
        <w:rPr>
          <w:color w:val="000000"/>
        </w:rPr>
      </w:pPr>
      <w:r>
        <w:rPr>
          <w:color w:val="008000"/>
        </w:rPr>
        <w:tab/>
        <w:t>*/</w:t>
      </w:r>
    </w:p>
    <w:p w14:paraId="19A2E3FE" w14:textId="77777777" w:rsidR="00084414" w:rsidRDefault="00084414" w:rsidP="005E3C55">
      <w:pPr>
        <w:pStyle w:val="code"/>
        <w:rPr>
          <w:color w:val="000000"/>
        </w:rPr>
      </w:pPr>
      <w:r>
        <w:rPr>
          <w:color w:val="000000"/>
        </w:rPr>
        <w:tab/>
      </w:r>
      <w:r>
        <w:rPr>
          <w:color w:val="0000FF"/>
        </w:rPr>
        <w:t>int</w:t>
      </w:r>
      <w:r>
        <w:rPr>
          <w:color w:val="000000"/>
        </w:rPr>
        <w:t xml:space="preserve"> event, arg;</w:t>
      </w:r>
    </w:p>
    <w:p w14:paraId="19114205" w14:textId="77777777" w:rsidR="00084414" w:rsidRDefault="00084414" w:rsidP="005E3C55">
      <w:pPr>
        <w:pStyle w:val="code"/>
        <w:rPr>
          <w:color w:val="000000"/>
        </w:rPr>
      </w:pPr>
      <w:r>
        <w:rPr>
          <w:color w:val="000000"/>
        </w:rPr>
        <w:tab/>
      </w:r>
      <w:r>
        <w:rPr>
          <w:color w:val="2B91AF"/>
        </w:rPr>
        <w:t>FRAME</w:t>
      </w:r>
      <w:r>
        <w:rPr>
          <w:color w:val="000000"/>
        </w:rPr>
        <w:t xml:space="preserve"> f;</w:t>
      </w:r>
    </w:p>
    <w:p w14:paraId="461E7CE1" w14:textId="77777777" w:rsidR="00084414" w:rsidRDefault="00084414" w:rsidP="005E3C55">
      <w:pPr>
        <w:pStyle w:val="code"/>
        <w:rPr>
          <w:color w:val="000000"/>
        </w:rPr>
      </w:pPr>
      <w:r>
        <w:rPr>
          <w:color w:val="000000"/>
        </w:rPr>
        <w:tab/>
      </w:r>
      <w:r>
        <w:rPr>
          <w:color w:val="0000FF"/>
        </w:rPr>
        <w:t>int</w:t>
      </w:r>
      <w:r>
        <w:rPr>
          <w:color w:val="000000"/>
        </w:rPr>
        <w:t xml:space="preserve"> len = 0;</w:t>
      </w:r>
    </w:p>
    <w:p w14:paraId="1AA98D05" w14:textId="77777777" w:rsidR="00084414" w:rsidRDefault="00084414" w:rsidP="005E3C55">
      <w:pPr>
        <w:pStyle w:val="code"/>
        <w:rPr>
          <w:color w:val="000000"/>
        </w:rPr>
      </w:pPr>
      <w:r>
        <w:rPr>
          <w:color w:val="000000"/>
        </w:rPr>
        <w:tab/>
      </w:r>
      <w:r>
        <w:rPr>
          <w:color w:val="0000FF"/>
        </w:rPr>
        <w:t>int</w:t>
      </w:r>
      <w:r>
        <w:rPr>
          <w:color w:val="000000"/>
        </w:rPr>
        <w:t xml:space="preserve"> i;</w:t>
      </w:r>
    </w:p>
    <w:p w14:paraId="7593C504" w14:textId="77777777" w:rsidR="00084414" w:rsidRDefault="00084414" w:rsidP="005E3C55">
      <w:pPr>
        <w:pStyle w:val="code"/>
        <w:rPr>
          <w:color w:val="000000"/>
        </w:rPr>
      </w:pPr>
    </w:p>
    <w:p w14:paraId="40FA203E" w14:textId="77777777" w:rsidR="00084414" w:rsidRDefault="00084414" w:rsidP="005E3C55">
      <w:pPr>
        <w:pStyle w:val="code"/>
        <w:rPr>
          <w:color w:val="000000"/>
        </w:rPr>
      </w:pPr>
    </w:p>
    <w:p w14:paraId="56B3B2AE" w14:textId="77777777" w:rsidR="00084414" w:rsidRDefault="00084414" w:rsidP="005E3C55">
      <w:pPr>
        <w:pStyle w:val="code"/>
        <w:rPr>
          <w:color w:val="000000"/>
        </w:rPr>
      </w:pPr>
      <w:r>
        <w:rPr>
          <w:color w:val="000000"/>
        </w:rPr>
        <w:tab/>
      </w:r>
      <w:r>
        <w:rPr>
          <w:color w:val="008000"/>
        </w:rPr>
        <w:t xml:space="preserve">/* </w:t>
      </w:r>
      <w:r>
        <w:rPr>
          <w:rFonts w:hint="eastAsia"/>
          <w:color w:val="008000"/>
        </w:rPr>
        <w:t>发送窗口的“椅子”</w:t>
      </w:r>
      <w:r>
        <w:rPr>
          <w:color w:val="008000"/>
        </w:rPr>
        <w:t xml:space="preserve"> */</w:t>
      </w:r>
    </w:p>
    <w:p w14:paraId="46DA93FA" w14:textId="77777777" w:rsidR="00084414" w:rsidRDefault="00084414" w:rsidP="005E3C55">
      <w:pPr>
        <w:pStyle w:val="code"/>
        <w:rPr>
          <w:color w:val="000000"/>
        </w:rPr>
      </w:pPr>
      <w:r>
        <w:rPr>
          <w:color w:val="000000"/>
        </w:rPr>
        <w:tab/>
      </w:r>
      <w:r>
        <w:rPr>
          <w:color w:val="2B91AF"/>
        </w:rPr>
        <w:t>packet</w:t>
      </w:r>
      <w:r>
        <w:rPr>
          <w:color w:val="000000"/>
        </w:rPr>
        <w:t xml:space="preserve"> out_buf[</w:t>
      </w:r>
      <w:r>
        <w:rPr>
          <w:color w:val="6F008A"/>
        </w:rPr>
        <w:t>NR_BUFS</w:t>
      </w:r>
      <w:r>
        <w:rPr>
          <w:color w:val="000000"/>
        </w:rPr>
        <w:t>];</w:t>
      </w:r>
    </w:p>
    <w:p w14:paraId="4A6BC4B2" w14:textId="77777777" w:rsidR="00084414" w:rsidRDefault="00084414" w:rsidP="005E3C55">
      <w:pPr>
        <w:pStyle w:val="code"/>
        <w:rPr>
          <w:color w:val="000000"/>
        </w:rPr>
      </w:pPr>
      <w:r>
        <w:rPr>
          <w:color w:val="000000"/>
        </w:rPr>
        <w:tab/>
      </w:r>
      <w:r>
        <w:rPr>
          <w:color w:val="008000"/>
        </w:rPr>
        <w:t xml:space="preserve">/* </w:t>
      </w:r>
      <w:r>
        <w:rPr>
          <w:rFonts w:hint="eastAsia"/>
          <w:color w:val="008000"/>
        </w:rPr>
        <w:t>接受窗口的“椅子”</w:t>
      </w:r>
      <w:r>
        <w:rPr>
          <w:color w:val="008000"/>
        </w:rPr>
        <w:t xml:space="preserve"> */</w:t>
      </w:r>
    </w:p>
    <w:p w14:paraId="2365C991" w14:textId="77777777" w:rsidR="00084414" w:rsidRDefault="00084414" w:rsidP="005E3C55">
      <w:pPr>
        <w:pStyle w:val="code"/>
        <w:rPr>
          <w:color w:val="000000"/>
        </w:rPr>
      </w:pPr>
      <w:r>
        <w:rPr>
          <w:color w:val="000000"/>
        </w:rPr>
        <w:tab/>
      </w:r>
      <w:r>
        <w:rPr>
          <w:color w:val="2B91AF"/>
        </w:rPr>
        <w:t>packet</w:t>
      </w:r>
      <w:r>
        <w:rPr>
          <w:color w:val="000000"/>
        </w:rPr>
        <w:t xml:space="preserve"> in_buf[</w:t>
      </w:r>
      <w:r>
        <w:rPr>
          <w:color w:val="6F008A"/>
        </w:rPr>
        <w:t>NR_BUFS</w:t>
      </w:r>
      <w:r>
        <w:rPr>
          <w:color w:val="000000"/>
        </w:rPr>
        <w:t>];</w:t>
      </w:r>
    </w:p>
    <w:p w14:paraId="12F27E8B" w14:textId="77777777" w:rsidR="00084414" w:rsidRDefault="00084414" w:rsidP="005E3C55">
      <w:pPr>
        <w:pStyle w:val="code"/>
        <w:rPr>
          <w:color w:val="000000"/>
        </w:rPr>
      </w:pPr>
      <w:r>
        <w:rPr>
          <w:color w:val="000000"/>
        </w:rPr>
        <w:tab/>
      </w:r>
      <w:r>
        <w:rPr>
          <w:color w:val="008000"/>
        </w:rPr>
        <w:t xml:space="preserve">/* </w:t>
      </w:r>
      <w:r>
        <w:rPr>
          <w:rFonts w:hint="eastAsia"/>
          <w:color w:val="008000"/>
        </w:rPr>
        <w:t>收到的数据帧该坐的“椅子”当前是否空闲</w:t>
      </w:r>
      <w:r>
        <w:rPr>
          <w:color w:val="008000"/>
        </w:rPr>
        <w:t xml:space="preserve"> */</w:t>
      </w:r>
    </w:p>
    <w:p w14:paraId="7BED5D2E" w14:textId="77777777" w:rsidR="00084414" w:rsidRDefault="00084414" w:rsidP="005E3C55">
      <w:pPr>
        <w:pStyle w:val="code"/>
        <w:rPr>
          <w:color w:val="000000"/>
        </w:rPr>
      </w:pPr>
      <w:r>
        <w:rPr>
          <w:color w:val="000000"/>
        </w:rPr>
        <w:tab/>
      </w:r>
      <w:r>
        <w:rPr>
          <w:color w:val="2B91AF"/>
        </w:rPr>
        <w:t>bool</w:t>
      </w:r>
      <w:r>
        <w:rPr>
          <w:color w:val="000000"/>
        </w:rPr>
        <w:t xml:space="preserve"> arrived[</w:t>
      </w:r>
      <w:r>
        <w:rPr>
          <w:color w:val="6F008A"/>
        </w:rPr>
        <w:t>NR_BUFS</w:t>
      </w:r>
      <w:r>
        <w:rPr>
          <w:color w:val="000000"/>
        </w:rPr>
        <w:t>];</w:t>
      </w:r>
    </w:p>
    <w:p w14:paraId="5C1CA0E0" w14:textId="77777777" w:rsidR="00084414" w:rsidRDefault="00084414" w:rsidP="005E3C55">
      <w:pPr>
        <w:pStyle w:val="code"/>
        <w:rPr>
          <w:color w:val="000000"/>
        </w:rPr>
      </w:pPr>
    </w:p>
    <w:p w14:paraId="51549242" w14:textId="77777777" w:rsidR="00084414" w:rsidRDefault="00084414" w:rsidP="005E3C55">
      <w:pPr>
        <w:pStyle w:val="code"/>
        <w:rPr>
          <w:color w:val="000000"/>
        </w:rPr>
      </w:pPr>
      <w:r>
        <w:rPr>
          <w:color w:val="000000"/>
        </w:rPr>
        <w:tab/>
      </w:r>
      <w:r>
        <w:rPr>
          <w:color w:val="008000"/>
        </w:rPr>
        <w:t xml:space="preserve">/* </w:t>
      </w:r>
      <w:r>
        <w:rPr>
          <w:rFonts w:hint="eastAsia"/>
          <w:color w:val="008000"/>
        </w:rPr>
        <w:t>初始化</w:t>
      </w:r>
      <w:r>
        <w:rPr>
          <w:color w:val="008000"/>
        </w:rPr>
        <w:t xml:space="preserve"> */</w:t>
      </w:r>
    </w:p>
    <w:p w14:paraId="347BC27F" w14:textId="77777777" w:rsidR="00084414" w:rsidRDefault="00084414" w:rsidP="005E3C55">
      <w:pPr>
        <w:pStyle w:val="code"/>
        <w:rPr>
          <w:color w:val="000000"/>
        </w:rPr>
      </w:pPr>
      <w:r>
        <w:rPr>
          <w:color w:val="000000"/>
        </w:rPr>
        <w:lastRenderedPageBreak/>
        <w:tab/>
      </w:r>
      <w:r>
        <w:rPr>
          <w:color w:val="008000"/>
        </w:rPr>
        <w:t xml:space="preserve">/* </w:t>
      </w:r>
      <w:r>
        <w:rPr>
          <w:rFonts w:hint="eastAsia"/>
          <w:color w:val="008000"/>
        </w:rPr>
        <w:t>接收端初始化时，</w:t>
      </w:r>
      <w:r>
        <w:rPr>
          <w:color w:val="008000"/>
        </w:rPr>
        <w:t xml:space="preserve">enable_network_layer() </w:t>
      </w:r>
      <w:r>
        <w:rPr>
          <w:rFonts w:hint="eastAsia"/>
          <w:color w:val="008000"/>
        </w:rPr>
        <w:t>被抑制</w:t>
      </w:r>
      <w:r>
        <w:rPr>
          <w:color w:val="008000"/>
        </w:rPr>
        <w:t xml:space="preserve"> */</w:t>
      </w:r>
    </w:p>
    <w:p w14:paraId="0AE157C9" w14:textId="77777777" w:rsidR="00084414" w:rsidRDefault="00084414" w:rsidP="005E3C55">
      <w:pPr>
        <w:pStyle w:val="code"/>
        <w:rPr>
          <w:color w:val="000000"/>
        </w:rPr>
      </w:pPr>
      <w:r>
        <w:rPr>
          <w:color w:val="000000"/>
        </w:rPr>
        <w:tab/>
        <w:t>enable_network_layer();</w:t>
      </w:r>
    </w:p>
    <w:p w14:paraId="01F15EBD" w14:textId="77777777" w:rsidR="00084414" w:rsidRDefault="00084414" w:rsidP="005E3C55">
      <w:pPr>
        <w:pStyle w:val="code"/>
        <w:rPr>
          <w:color w:val="000000"/>
        </w:rPr>
      </w:pPr>
      <w:r>
        <w:rPr>
          <w:color w:val="000000"/>
        </w:rPr>
        <w:tab/>
        <w:t>ack_expected = 0;</w:t>
      </w:r>
    </w:p>
    <w:p w14:paraId="23CC2C4A" w14:textId="77777777" w:rsidR="00084414" w:rsidRDefault="00084414" w:rsidP="005E3C55">
      <w:pPr>
        <w:pStyle w:val="code"/>
        <w:rPr>
          <w:color w:val="000000"/>
        </w:rPr>
      </w:pPr>
      <w:r>
        <w:rPr>
          <w:color w:val="000000"/>
        </w:rPr>
        <w:tab/>
        <w:t>next_frame_to_send = 0;</w:t>
      </w:r>
    </w:p>
    <w:p w14:paraId="6ACBCC21" w14:textId="77777777" w:rsidR="00084414" w:rsidRDefault="00084414" w:rsidP="005E3C55">
      <w:pPr>
        <w:pStyle w:val="code"/>
        <w:rPr>
          <w:color w:val="000000"/>
        </w:rPr>
      </w:pPr>
      <w:r>
        <w:rPr>
          <w:color w:val="000000"/>
        </w:rPr>
        <w:tab/>
        <w:t>frame_expected = 0;</w:t>
      </w:r>
    </w:p>
    <w:p w14:paraId="2762F624" w14:textId="77777777" w:rsidR="00084414" w:rsidRDefault="00084414" w:rsidP="005E3C55">
      <w:pPr>
        <w:pStyle w:val="code"/>
        <w:rPr>
          <w:color w:val="000000"/>
        </w:rPr>
      </w:pPr>
      <w:r>
        <w:rPr>
          <w:color w:val="000000"/>
        </w:rPr>
        <w:tab/>
        <w:t xml:space="preserve">too_far = </w:t>
      </w:r>
      <w:r>
        <w:rPr>
          <w:color w:val="6F008A"/>
        </w:rPr>
        <w:t>NR_BUFS</w:t>
      </w:r>
      <w:r>
        <w:rPr>
          <w:color w:val="000000"/>
        </w:rPr>
        <w:t>;</w:t>
      </w:r>
    </w:p>
    <w:p w14:paraId="1A898924" w14:textId="77777777" w:rsidR="00084414" w:rsidRDefault="00084414" w:rsidP="005E3C55">
      <w:pPr>
        <w:pStyle w:val="code"/>
        <w:rPr>
          <w:color w:val="000000"/>
        </w:rPr>
      </w:pPr>
      <w:r>
        <w:rPr>
          <w:color w:val="000000"/>
        </w:rPr>
        <w:tab/>
        <w:t>nbuffered = 0;</w:t>
      </w:r>
    </w:p>
    <w:p w14:paraId="295ED730" w14:textId="77777777" w:rsidR="00084414" w:rsidRDefault="00084414" w:rsidP="005E3C55">
      <w:pPr>
        <w:pStyle w:val="code"/>
        <w:rPr>
          <w:color w:val="000000"/>
        </w:rPr>
      </w:pPr>
    </w:p>
    <w:p w14:paraId="36720D40" w14:textId="77777777" w:rsidR="00084414" w:rsidRDefault="00084414" w:rsidP="005E3C55">
      <w:pPr>
        <w:pStyle w:val="code"/>
        <w:rPr>
          <w:color w:val="000000"/>
        </w:rPr>
      </w:pPr>
      <w:r>
        <w:rPr>
          <w:color w:val="000000"/>
        </w:rPr>
        <w:tab/>
      </w:r>
      <w:r>
        <w:rPr>
          <w:color w:val="0000FF"/>
        </w:rPr>
        <w:t>for</w:t>
      </w:r>
      <w:r>
        <w:rPr>
          <w:color w:val="000000"/>
        </w:rPr>
        <w:t xml:space="preserve"> (i = 0; i &lt; </w:t>
      </w:r>
      <w:r>
        <w:rPr>
          <w:color w:val="6F008A"/>
        </w:rPr>
        <w:t>NR_BUFS</w:t>
      </w:r>
      <w:r>
        <w:rPr>
          <w:color w:val="000000"/>
        </w:rPr>
        <w:t>; i++)</w:t>
      </w:r>
    </w:p>
    <w:p w14:paraId="50732EA9" w14:textId="77777777" w:rsidR="00084414" w:rsidRDefault="00084414" w:rsidP="005E3C55">
      <w:pPr>
        <w:pStyle w:val="code"/>
        <w:rPr>
          <w:color w:val="000000"/>
        </w:rPr>
      </w:pPr>
      <w:r>
        <w:rPr>
          <w:color w:val="000000"/>
        </w:rPr>
        <w:tab/>
        <w:t>{</w:t>
      </w:r>
    </w:p>
    <w:p w14:paraId="6DD1DE23" w14:textId="77777777" w:rsidR="00084414" w:rsidRDefault="00084414" w:rsidP="005E3C55">
      <w:pPr>
        <w:pStyle w:val="code"/>
        <w:rPr>
          <w:color w:val="000000"/>
        </w:rPr>
      </w:pPr>
      <w:r>
        <w:rPr>
          <w:color w:val="000000"/>
        </w:rPr>
        <w:tab/>
      </w:r>
      <w:r>
        <w:rPr>
          <w:color w:val="000000"/>
        </w:rPr>
        <w:tab/>
        <w:t xml:space="preserve">arrived[i] = </w:t>
      </w:r>
      <w:r>
        <w:rPr>
          <w:color w:val="2F4F4F"/>
        </w:rPr>
        <w:t>false</w:t>
      </w:r>
      <w:r>
        <w:rPr>
          <w:color w:val="000000"/>
        </w:rPr>
        <w:t>;</w:t>
      </w:r>
    </w:p>
    <w:p w14:paraId="2743CF44" w14:textId="77777777" w:rsidR="00084414" w:rsidRDefault="00084414" w:rsidP="005E3C55">
      <w:pPr>
        <w:pStyle w:val="code"/>
        <w:rPr>
          <w:color w:val="000000"/>
        </w:rPr>
      </w:pPr>
      <w:r>
        <w:rPr>
          <w:color w:val="000000"/>
        </w:rPr>
        <w:tab/>
        <w:t>}</w:t>
      </w:r>
    </w:p>
    <w:p w14:paraId="6F732291" w14:textId="77777777" w:rsidR="00084414" w:rsidRDefault="00084414" w:rsidP="005E3C55">
      <w:pPr>
        <w:pStyle w:val="code"/>
        <w:rPr>
          <w:color w:val="000000"/>
        </w:rPr>
      </w:pPr>
    </w:p>
    <w:p w14:paraId="2F01FDBA" w14:textId="77777777" w:rsidR="00084414" w:rsidRDefault="00084414" w:rsidP="005E3C55">
      <w:pPr>
        <w:pStyle w:val="code"/>
        <w:rPr>
          <w:color w:val="000000"/>
        </w:rPr>
      </w:pPr>
      <w:r>
        <w:rPr>
          <w:color w:val="000000"/>
        </w:rPr>
        <w:tab/>
      </w:r>
      <w:r>
        <w:rPr>
          <w:color w:val="008000"/>
        </w:rPr>
        <w:t>/* Create Communication Sockets */</w:t>
      </w:r>
    </w:p>
    <w:p w14:paraId="7A6F9585" w14:textId="77777777" w:rsidR="00084414" w:rsidRDefault="00084414" w:rsidP="005E3C55">
      <w:pPr>
        <w:pStyle w:val="code"/>
        <w:rPr>
          <w:color w:val="000000"/>
        </w:rPr>
      </w:pPr>
      <w:r>
        <w:rPr>
          <w:color w:val="000000"/>
        </w:rPr>
        <w:tab/>
        <w:t>protocol_init(</w:t>
      </w:r>
      <w:r>
        <w:rPr>
          <w:color w:val="808080"/>
        </w:rPr>
        <w:t>argc</w:t>
      </w:r>
      <w:r>
        <w:rPr>
          <w:color w:val="000000"/>
        </w:rPr>
        <w:t xml:space="preserve">, </w:t>
      </w:r>
      <w:r>
        <w:rPr>
          <w:color w:val="808080"/>
        </w:rPr>
        <w:t>argv</w:t>
      </w:r>
      <w:r>
        <w:rPr>
          <w:color w:val="000000"/>
        </w:rPr>
        <w:t>);</w:t>
      </w:r>
    </w:p>
    <w:p w14:paraId="25C7FE10" w14:textId="77777777" w:rsidR="00084414" w:rsidRDefault="00084414" w:rsidP="005E3C55">
      <w:pPr>
        <w:pStyle w:val="code"/>
        <w:rPr>
          <w:color w:val="000000"/>
        </w:rPr>
      </w:pPr>
      <w:r>
        <w:rPr>
          <w:color w:val="000000"/>
        </w:rPr>
        <w:tab/>
      </w:r>
      <w:r>
        <w:rPr>
          <w:color w:val="008000"/>
        </w:rPr>
        <w:t xml:space="preserve">/* </w:t>
      </w:r>
      <w:r>
        <w:rPr>
          <w:rFonts w:hint="eastAsia"/>
          <w:color w:val="008000"/>
        </w:rPr>
        <w:t>打印作者信息、时间</w:t>
      </w:r>
      <w:r>
        <w:rPr>
          <w:color w:val="008000"/>
        </w:rPr>
        <w:t xml:space="preserve"> */</w:t>
      </w:r>
    </w:p>
    <w:p w14:paraId="046A7146" w14:textId="77777777" w:rsidR="00084414" w:rsidRDefault="00084414" w:rsidP="005E3C55">
      <w:pPr>
        <w:pStyle w:val="code"/>
        <w:rPr>
          <w:color w:val="000000"/>
        </w:rPr>
      </w:pPr>
      <w:r>
        <w:rPr>
          <w:color w:val="000000"/>
        </w:rPr>
        <w:tab/>
        <w:t>lprintf(</w:t>
      </w:r>
      <w:r>
        <w:t>"Designed by 2018210074 - Xiong Yu, build: "</w:t>
      </w:r>
      <w:r>
        <w:rPr>
          <w:color w:val="000000"/>
        </w:rPr>
        <w:t xml:space="preserve"> </w:t>
      </w:r>
      <w:r>
        <w:rPr>
          <w:color w:val="6F008A"/>
        </w:rPr>
        <w:t>__DATE__</w:t>
      </w:r>
      <w:r>
        <w:t>"  "</w:t>
      </w:r>
      <w:r>
        <w:rPr>
          <w:color w:val="6F008A"/>
        </w:rPr>
        <w:t>__TIME__</w:t>
      </w:r>
      <w:r>
        <w:t>"\n"</w:t>
      </w:r>
      <w:r>
        <w:rPr>
          <w:color w:val="000000"/>
        </w:rPr>
        <w:t>);</w:t>
      </w:r>
    </w:p>
    <w:p w14:paraId="02884C85" w14:textId="77777777" w:rsidR="00084414" w:rsidRDefault="00084414" w:rsidP="005E3C55">
      <w:pPr>
        <w:pStyle w:val="code"/>
        <w:rPr>
          <w:color w:val="000000"/>
        </w:rPr>
      </w:pPr>
    </w:p>
    <w:p w14:paraId="41EC45BC" w14:textId="77777777" w:rsidR="00084414" w:rsidRDefault="00084414" w:rsidP="005E3C55">
      <w:pPr>
        <w:pStyle w:val="code"/>
        <w:rPr>
          <w:color w:val="000000"/>
        </w:rPr>
      </w:pPr>
    </w:p>
    <w:p w14:paraId="203C18B7" w14:textId="77777777" w:rsidR="00084414" w:rsidRDefault="00084414" w:rsidP="005E3C55">
      <w:pPr>
        <w:pStyle w:val="code"/>
        <w:rPr>
          <w:color w:val="000000"/>
        </w:rPr>
      </w:pPr>
    </w:p>
    <w:p w14:paraId="3C8CDFAD" w14:textId="77777777" w:rsidR="00084414" w:rsidRDefault="00084414" w:rsidP="005E3C55">
      <w:pPr>
        <w:pStyle w:val="code"/>
        <w:rPr>
          <w:color w:val="000000"/>
        </w:rPr>
      </w:pPr>
      <w:r>
        <w:rPr>
          <w:color w:val="000000"/>
        </w:rPr>
        <w:tab/>
      </w:r>
      <w:r>
        <w:rPr>
          <w:color w:val="0000FF"/>
        </w:rPr>
        <w:t>for</w:t>
      </w:r>
      <w:r>
        <w:rPr>
          <w:color w:val="000000"/>
        </w:rPr>
        <w:t xml:space="preserve"> (; ; )</w:t>
      </w:r>
    </w:p>
    <w:p w14:paraId="036DB65C" w14:textId="77777777" w:rsidR="00084414" w:rsidRDefault="00084414" w:rsidP="005E3C55">
      <w:pPr>
        <w:pStyle w:val="code"/>
        <w:rPr>
          <w:color w:val="000000"/>
        </w:rPr>
      </w:pPr>
      <w:r>
        <w:rPr>
          <w:color w:val="000000"/>
        </w:rPr>
        <w:tab/>
        <w:t>{</w:t>
      </w:r>
    </w:p>
    <w:p w14:paraId="22F997FA" w14:textId="77777777" w:rsidR="00084414" w:rsidRDefault="00084414" w:rsidP="005E3C55">
      <w:pPr>
        <w:pStyle w:val="code"/>
        <w:rPr>
          <w:color w:val="000000"/>
        </w:rPr>
      </w:pPr>
      <w:r>
        <w:rPr>
          <w:color w:val="000000"/>
        </w:rPr>
        <w:tab/>
      </w:r>
      <w:r>
        <w:rPr>
          <w:color w:val="000000"/>
        </w:rPr>
        <w:tab/>
        <w:t>event = wait_for_event(&amp;arg);</w:t>
      </w:r>
    </w:p>
    <w:p w14:paraId="5C482045" w14:textId="77777777" w:rsidR="00084414" w:rsidRDefault="00084414" w:rsidP="005E3C55">
      <w:pPr>
        <w:pStyle w:val="code"/>
        <w:rPr>
          <w:color w:val="000000"/>
        </w:rPr>
      </w:pPr>
    </w:p>
    <w:p w14:paraId="560AD7B9" w14:textId="77777777" w:rsidR="00084414" w:rsidRDefault="00084414" w:rsidP="005E3C55">
      <w:pPr>
        <w:pStyle w:val="code"/>
        <w:rPr>
          <w:color w:val="000000"/>
        </w:rPr>
      </w:pPr>
      <w:r>
        <w:rPr>
          <w:color w:val="000000"/>
        </w:rPr>
        <w:tab/>
      </w:r>
      <w:r>
        <w:rPr>
          <w:color w:val="000000"/>
        </w:rPr>
        <w:tab/>
      </w:r>
      <w:r>
        <w:rPr>
          <w:color w:val="0000FF"/>
        </w:rPr>
        <w:t>switch</w:t>
      </w:r>
      <w:r>
        <w:rPr>
          <w:color w:val="000000"/>
        </w:rPr>
        <w:t xml:space="preserve"> (event)</w:t>
      </w:r>
    </w:p>
    <w:p w14:paraId="7902BA2E" w14:textId="77777777" w:rsidR="00084414" w:rsidRDefault="00084414" w:rsidP="005E3C55">
      <w:pPr>
        <w:pStyle w:val="code"/>
        <w:rPr>
          <w:color w:val="000000"/>
        </w:rPr>
      </w:pPr>
      <w:r>
        <w:rPr>
          <w:color w:val="000000"/>
        </w:rPr>
        <w:tab/>
      </w:r>
      <w:r>
        <w:rPr>
          <w:color w:val="000000"/>
        </w:rPr>
        <w:tab/>
        <w:t>{</w:t>
      </w:r>
    </w:p>
    <w:p w14:paraId="78AD7F14"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对于发送端，网络层有信息要发送</w:t>
      </w:r>
      <w:r>
        <w:rPr>
          <w:color w:val="008000"/>
        </w:rPr>
        <w:t xml:space="preserve"> */</w:t>
      </w:r>
    </w:p>
    <w:p w14:paraId="32F11296" w14:textId="77777777" w:rsidR="00084414" w:rsidRDefault="00084414" w:rsidP="005E3C55">
      <w:pPr>
        <w:pStyle w:val="code"/>
        <w:rPr>
          <w:color w:val="000000"/>
        </w:rPr>
      </w:pPr>
      <w:r>
        <w:rPr>
          <w:color w:val="000000"/>
        </w:rPr>
        <w:tab/>
      </w:r>
      <w:r>
        <w:rPr>
          <w:color w:val="000000"/>
        </w:rPr>
        <w:tab/>
      </w:r>
      <w:r>
        <w:rPr>
          <w:color w:val="0000FF"/>
        </w:rPr>
        <w:t>case</w:t>
      </w:r>
      <w:r>
        <w:rPr>
          <w:color w:val="000000"/>
        </w:rPr>
        <w:t xml:space="preserve"> </w:t>
      </w:r>
      <w:r>
        <w:rPr>
          <w:color w:val="6F008A"/>
        </w:rPr>
        <w:t>NETWORK_LAYER_READY</w:t>
      </w:r>
      <w:r>
        <w:rPr>
          <w:color w:val="000000"/>
        </w:rPr>
        <w:t>:</w:t>
      </w:r>
    </w:p>
    <w:p w14:paraId="6562C2C1"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为发新帧做准备</w:t>
      </w:r>
      <w:r>
        <w:rPr>
          <w:color w:val="008000"/>
        </w:rPr>
        <w:t xml:space="preserve"> */</w:t>
      </w:r>
    </w:p>
    <w:p w14:paraId="18D66425" w14:textId="77777777" w:rsidR="00084414" w:rsidRDefault="00084414" w:rsidP="005E3C55">
      <w:pPr>
        <w:pStyle w:val="code"/>
        <w:rPr>
          <w:color w:val="000000"/>
        </w:rPr>
      </w:pPr>
      <w:r>
        <w:rPr>
          <w:color w:val="000000"/>
        </w:rPr>
        <w:tab/>
      </w:r>
      <w:r>
        <w:rPr>
          <w:color w:val="000000"/>
        </w:rPr>
        <w:tab/>
      </w:r>
      <w:r>
        <w:rPr>
          <w:color w:val="000000"/>
        </w:rPr>
        <w:tab/>
        <w:t>nbuffered++;</w:t>
      </w:r>
    </w:p>
    <w:p w14:paraId="73CCA6D8"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取数据</w:t>
      </w:r>
      <w:r>
        <w:rPr>
          <w:color w:val="008000"/>
        </w:rPr>
        <w:t xml:space="preserve"> */</w:t>
      </w:r>
    </w:p>
    <w:p w14:paraId="0D29B0A5" w14:textId="77777777" w:rsidR="00084414" w:rsidRDefault="00084414" w:rsidP="005E3C55">
      <w:pPr>
        <w:pStyle w:val="code"/>
        <w:rPr>
          <w:color w:val="000000"/>
        </w:rPr>
      </w:pPr>
      <w:r>
        <w:rPr>
          <w:color w:val="000000"/>
        </w:rPr>
        <w:tab/>
      </w:r>
      <w:r>
        <w:rPr>
          <w:color w:val="000000"/>
        </w:rPr>
        <w:tab/>
      </w:r>
      <w:r>
        <w:rPr>
          <w:color w:val="000000"/>
        </w:rPr>
        <w:tab/>
        <w:t xml:space="preserve">get_packet(out_buf[next_frame_to_send % </w:t>
      </w:r>
      <w:r>
        <w:rPr>
          <w:color w:val="6F008A"/>
        </w:rPr>
        <w:t>NR_BUFS</w:t>
      </w:r>
      <w:r>
        <w:rPr>
          <w:color w:val="000000"/>
        </w:rPr>
        <w:t>].info);</w:t>
      </w:r>
    </w:p>
    <w:p w14:paraId="136A6D4E"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发送</w:t>
      </w:r>
      <w:r>
        <w:rPr>
          <w:color w:val="008000"/>
        </w:rPr>
        <w:t>DATA</w:t>
      </w:r>
      <w:r>
        <w:rPr>
          <w:rFonts w:hint="eastAsia"/>
          <w:color w:val="008000"/>
        </w:rPr>
        <w:t>型数据帧</w:t>
      </w:r>
      <w:r>
        <w:rPr>
          <w:color w:val="008000"/>
        </w:rPr>
        <w:t xml:space="preserve"> */</w:t>
      </w:r>
    </w:p>
    <w:p w14:paraId="74F0081F" w14:textId="77777777" w:rsidR="00084414" w:rsidRDefault="00084414" w:rsidP="005E3C55">
      <w:pPr>
        <w:pStyle w:val="code"/>
        <w:rPr>
          <w:color w:val="000000"/>
        </w:rPr>
      </w:pPr>
      <w:r>
        <w:rPr>
          <w:color w:val="000000"/>
        </w:rPr>
        <w:tab/>
      </w:r>
      <w:r>
        <w:rPr>
          <w:color w:val="000000"/>
        </w:rPr>
        <w:tab/>
      </w:r>
      <w:r>
        <w:rPr>
          <w:color w:val="000000"/>
        </w:rPr>
        <w:tab/>
        <w:t>send_data(</w:t>
      </w:r>
      <w:r>
        <w:rPr>
          <w:color w:val="6F008A"/>
        </w:rPr>
        <w:t>FRAME_DATA</w:t>
      </w:r>
      <w:r>
        <w:rPr>
          <w:color w:val="000000"/>
        </w:rPr>
        <w:t>, next_frame_to_send, frame_expected, out_buf);</w:t>
      </w:r>
    </w:p>
    <w:p w14:paraId="377495B5"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发送窗口上限</w:t>
      </w:r>
      <w:r>
        <w:rPr>
          <w:color w:val="008000"/>
        </w:rPr>
        <w:t xml:space="preserve"> +1 */</w:t>
      </w:r>
    </w:p>
    <w:p w14:paraId="0EA011C1" w14:textId="77777777" w:rsidR="00084414" w:rsidRDefault="00084414" w:rsidP="005E3C55">
      <w:pPr>
        <w:pStyle w:val="code"/>
        <w:rPr>
          <w:color w:val="000000"/>
        </w:rPr>
      </w:pPr>
      <w:r>
        <w:rPr>
          <w:color w:val="000000"/>
        </w:rPr>
        <w:tab/>
      </w:r>
      <w:r>
        <w:rPr>
          <w:color w:val="000000"/>
        </w:rPr>
        <w:tab/>
      </w:r>
      <w:r>
        <w:rPr>
          <w:color w:val="000000"/>
        </w:rPr>
        <w:tab/>
      </w:r>
      <w:r>
        <w:rPr>
          <w:color w:val="6F008A"/>
        </w:rPr>
        <w:t>inc</w:t>
      </w:r>
      <w:r>
        <w:rPr>
          <w:color w:val="000000"/>
        </w:rPr>
        <w:t>(next_frame_to_send);</w:t>
      </w:r>
    </w:p>
    <w:p w14:paraId="2DD5DA27" w14:textId="77777777" w:rsidR="00084414" w:rsidRDefault="00084414" w:rsidP="005E3C55">
      <w:pPr>
        <w:pStyle w:val="code"/>
        <w:rPr>
          <w:color w:val="000000"/>
        </w:rPr>
      </w:pPr>
      <w:r>
        <w:rPr>
          <w:color w:val="000000"/>
        </w:rPr>
        <w:tab/>
      </w:r>
      <w:r>
        <w:rPr>
          <w:color w:val="000000"/>
        </w:rPr>
        <w:tab/>
      </w:r>
      <w:r>
        <w:rPr>
          <w:color w:val="000000"/>
        </w:rPr>
        <w:tab/>
      </w:r>
      <w:r>
        <w:rPr>
          <w:color w:val="0000FF"/>
        </w:rPr>
        <w:t>break</w:t>
      </w:r>
      <w:r>
        <w:rPr>
          <w:color w:val="000000"/>
        </w:rPr>
        <w:t>;</w:t>
      </w:r>
    </w:p>
    <w:p w14:paraId="001ED720" w14:textId="77777777" w:rsidR="00084414" w:rsidRDefault="00084414" w:rsidP="005E3C55">
      <w:pPr>
        <w:pStyle w:val="code"/>
        <w:rPr>
          <w:color w:val="000000"/>
        </w:rPr>
      </w:pPr>
    </w:p>
    <w:p w14:paraId="3A2F88A5"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物理层有信息来到</w:t>
      </w:r>
      <w:r>
        <w:rPr>
          <w:color w:val="008000"/>
        </w:rPr>
        <w:t xml:space="preserve"> */</w:t>
      </w:r>
    </w:p>
    <w:p w14:paraId="4C99E740" w14:textId="77777777" w:rsidR="00084414" w:rsidRDefault="00084414" w:rsidP="005E3C55">
      <w:pPr>
        <w:pStyle w:val="code"/>
        <w:rPr>
          <w:color w:val="000000"/>
        </w:rPr>
      </w:pPr>
      <w:r>
        <w:rPr>
          <w:color w:val="000000"/>
        </w:rPr>
        <w:tab/>
      </w:r>
      <w:r>
        <w:rPr>
          <w:color w:val="000000"/>
        </w:rPr>
        <w:tab/>
      </w:r>
      <w:r>
        <w:rPr>
          <w:color w:val="0000FF"/>
        </w:rPr>
        <w:t>case</w:t>
      </w:r>
      <w:r>
        <w:rPr>
          <w:color w:val="000000"/>
        </w:rPr>
        <w:t xml:space="preserve"> </w:t>
      </w:r>
      <w:r>
        <w:rPr>
          <w:color w:val="6F008A"/>
        </w:rPr>
        <w:t>PHYSICAL_LAYER_READY</w:t>
      </w:r>
      <w:r>
        <w:rPr>
          <w:color w:val="000000"/>
        </w:rPr>
        <w:t>:</w:t>
      </w:r>
    </w:p>
    <w:p w14:paraId="47496B26" w14:textId="77777777" w:rsidR="00084414" w:rsidRDefault="00084414" w:rsidP="005E3C55">
      <w:pPr>
        <w:pStyle w:val="code"/>
        <w:rPr>
          <w:color w:val="000000"/>
        </w:rPr>
      </w:pPr>
      <w:r>
        <w:rPr>
          <w:color w:val="000000"/>
        </w:rPr>
        <w:tab/>
      </w:r>
      <w:r>
        <w:rPr>
          <w:color w:val="000000"/>
        </w:rPr>
        <w:tab/>
      </w:r>
      <w:r>
        <w:rPr>
          <w:color w:val="000000"/>
        </w:rPr>
        <w:tab/>
        <w:t>phl_ready = 1;</w:t>
      </w:r>
    </w:p>
    <w:p w14:paraId="66A07608" w14:textId="77777777" w:rsidR="00084414" w:rsidRDefault="00084414" w:rsidP="005E3C55">
      <w:pPr>
        <w:pStyle w:val="code"/>
        <w:rPr>
          <w:color w:val="000000"/>
        </w:rPr>
      </w:pPr>
      <w:r>
        <w:rPr>
          <w:color w:val="000000"/>
        </w:rPr>
        <w:tab/>
      </w:r>
      <w:r>
        <w:rPr>
          <w:color w:val="000000"/>
        </w:rPr>
        <w:tab/>
      </w:r>
      <w:r>
        <w:rPr>
          <w:color w:val="000000"/>
        </w:rPr>
        <w:tab/>
      </w:r>
      <w:r>
        <w:rPr>
          <w:color w:val="0000FF"/>
        </w:rPr>
        <w:t>break</w:t>
      </w:r>
      <w:r>
        <w:rPr>
          <w:color w:val="000000"/>
        </w:rPr>
        <w:t>;</w:t>
      </w:r>
    </w:p>
    <w:p w14:paraId="34DCF9F5" w14:textId="77777777" w:rsidR="00084414" w:rsidRDefault="00084414" w:rsidP="005E3C55">
      <w:pPr>
        <w:pStyle w:val="code"/>
        <w:rPr>
          <w:color w:val="000000"/>
        </w:rPr>
      </w:pPr>
    </w:p>
    <w:p w14:paraId="1C6DF8CF"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接收到帧</w:t>
      </w:r>
      <w:r>
        <w:rPr>
          <w:color w:val="008000"/>
        </w:rPr>
        <w:t xml:space="preserve"> */</w:t>
      </w:r>
    </w:p>
    <w:p w14:paraId="41EED7A5" w14:textId="77777777" w:rsidR="00084414" w:rsidRDefault="00084414" w:rsidP="005E3C55">
      <w:pPr>
        <w:pStyle w:val="code"/>
        <w:rPr>
          <w:color w:val="000000"/>
        </w:rPr>
      </w:pPr>
      <w:r>
        <w:rPr>
          <w:color w:val="000000"/>
        </w:rPr>
        <w:tab/>
      </w:r>
      <w:r>
        <w:rPr>
          <w:color w:val="000000"/>
        </w:rPr>
        <w:tab/>
      </w:r>
      <w:r>
        <w:rPr>
          <w:color w:val="0000FF"/>
        </w:rPr>
        <w:t>case</w:t>
      </w:r>
      <w:r>
        <w:rPr>
          <w:color w:val="000000"/>
        </w:rPr>
        <w:t xml:space="preserve"> </w:t>
      </w:r>
      <w:r>
        <w:rPr>
          <w:color w:val="6F008A"/>
        </w:rPr>
        <w:t>FRAME_RECEIVED</w:t>
      </w:r>
      <w:r>
        <w:rPr>
          <w:color w:val="000000"/>
        </w:rPr>
        <w:t>:</w:t>
      </w:r>
    </w:p>
    <w:p w14:paraId="02D3A27F" w14:textId="77777777" w:rsidR="00084414" w:rsidRDefault="00084414" w:rsidP="005E3C55">
      <w:pPr>
        <w:pStyle w:val="code"/>
        <w:rPr>
          <w:color w:val="000000"/>
        </w:rPr>
      </w:pPr>
      <w:r>
        <w:rPr>
          <w:color w:val="000000"/>
        </w:rPr>
        <w:tab/>
      </w:r>
      <w:r>
        <w:rPr>
          <w:color w:val="000000"/>
        </w:rPr>
        <w:tab/>
      </w:r>
      <w:r>
        <w:rPr>
          <w:color w:val="000000"/>
        </w:rPr>
        <w:tab/>
        <w:t>len = recv_frame((</w:t>
      </w:r>
      <w:r>
        <w:rPr>
          <w:color w:val="0000FF"/>
        </w:rPr>
        <w:t>unsigned</w:t>
      </w:r>
      <w:r>
        <w:rPr>
          <w:color w:val="000000"/>
        </w:rPr>
        <w:t xml:space="preserve"> </w:t>
      </w:r>
      <w:r>
        <w:rPr>
          <w:color w:val="0000FF"/>
        </w:rPr>
        <w:t>char</w:t>
      </w:r>
      <w:r>
        <w:rPr>
          <w:color w:val="000000"/>
        </w:rPr>
        <w:t xml:space="preserve">*)&amp;f, </w:t>
      </w:r>
      <w:r>
        <w:rPr>
          <w:color w:val="0000FF"/>
        </w:rPr>
        <w:t>sizeof</w:t>
      </w:r>
      <w:r>
        <w:rPr>
          <w:color w:val="000000"/>
        </w:rPr>
        <w:t xml:space="preserve"> f);</w:t>
      </w:r>
    </w:p>
    <w:p w14:paraId="0C0D958B"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检查帧是否正常</w:t>
      </w:r>
      <w:r>
        <w:rPr>
          <w:color w:val="008000"/>
        </w:rPr>
        <w:t xml:space="preserve"> */</w:t>
      </w:r>
    </w:p>
    <w:p w14:paraId="002E99D8" w14:textId="77777777" w:rsidR="00084414" w:rsidRDefault="00084414" w:rsidP="005E3C55">
      <w:pPr>
        <w:pStyle w:val="code"/>
        <w:rPr>
          <w:color w:val="000000"/>
        </w:rPr>
      </w:pPr>
      <w:r>
        <w:rPr>
          <w:color w:val="000000"/>
        </w:rPr>
        <w:lastRenderedPageBreak/>
        <w:tab/>
      </w:r>
      <w:r>
        <w:rPr>
          <w:color w:val="000000"/>
        </w:rPr>
        <w:tab/>
      </w:r>
      <w:r>
        <w:rPr>
          <w:color w:val="000000"/>
        </w:rPr>
        <w:tab/>
      </w:r>
      <w:r>
        <w:rPr>
          <w:color w:val="0000FF"/>
        </w:rPr>
        <w:t>if</w:t>
      </w:r>
      <w:r>
        <w:rPr>
          <w:color w:val="000000"/>
        </w:rPr>
        <w:t xml:space="preserve"> (len &lt; 5 || crc32((</w:t>
      </w:r>
      <w:r>
        <w:rPr>
          <w:color w:val="0000FF"/>
        </w:rPr>
        <w:t>unsigned</w:t>
      </w:r>
      <w:r>
        <w:rPr>
          <w:color w:val="000000"/>
        </w:rPr>
        <w:t xml:space="preserve"> </w:t>
      </w:r>
      <w:r>
        <w:rPr>
          <w:color w:val="0000FF"/>
        </w:rPr>
        <w:t>char</w:t>
      </w:r>
      <w:r>
        <w:rPr>
          <w:color w:val="000000"/>
        </w:rPr>
        <w:t>*)&amp;f, len) != 0)</w:t>
      </w:r>
    </w:p>
    <w:p w14:paraId="16D09B40" w14:textId="77777777" w:rsidR="00084414" w:rsidRDefault="00084414" w:rsidP="005E3C55">
      <w:pPr>
        <w:pStyle w:val="code"/>
        <w:rPr>
          <w:color w:val="000000"/>
        </w:rPr>
      </w:pPr>
      <w:r>
        <w:rPr>
          <w:color w:val="000000"/>
        </w:rPr>
        <w:tab/>
      </w:r>
      <w:r>
        <w:rPr>
          <w:color w:val="000000"/>
        </w:rPr>
        <w:tab/>
      </w:r>
      <w:r>
        <w:rPr>
          <w:color w:val="000000"/>
        </w:rPr>
        <w:tab/>
        <w:t>{</w:t>
      </w:r>
    </w:p>
    <w:p w14:paraId="5BE09BC7"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dbg_event(</w:t>
      </w:r>
      <w:r>
        <w:t>"**** Receiver Error, Bad CRC Checksum\n"</w:t>
      </w:r>
      <w:r>
        <w:rPr>
          <w:color w:val="000000"/>
        </w:rPr>
        <w:t>);</w:t>
      </w:r>
    </w:p>
    <w:p w14:paraId="52C50514"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8000"/>
        </w:rPr>
        <w:t xml:space="preserve">/* </w:t>
      </w:r>
      <w:r>
        <w:rPr>
          <w:rFonts w:hint="eastAsia"/>
          <w:color w:val="008000"/>
        </w:rPr>
        <w:t>如果之前没发过</w:t>
      </w:r>
      <w:r>
        <w:rPr>
          <w:color w:val="008000"/>
        </w:rPr>
        <w:t>NAK</w:t>
      </w:r>
      <w:r>
        <w:rPr>
          <w:rFonts w:hint="eastAsia"/>
          <w:color w:val="008000"/>
        </w:rPr>
        <w:t>，那么就要发一个</w:t>
      </w:r>
      <w:r>
        <w:rPr>
          <w:color w:val="008000"/>
        </w:rPr>
        <w:t>NAK */</w:t>
      </w:r>
    </w:p>
    <w:p w14:paraId="6B60AFDF"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(no_nak)</w:t>
      </w:r>
    </w:p>
    <w:p w14:paraId="7747F585"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w:t>
      </w:r>
    </w:p>
    <w:p w14:paraId="1EA2E4BB"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send_data(</w:t>
      </w:r>
      <w:r>
        <w:rPr>
          <w:color w:val="6F008A"/>
        </w:rPr>
        <w:t>FRAME_NAK</w:t>
      </w:r>
      <w:r>
        <w:rPr>
          <w:color w:val="000000"/>
        </w:rPr>
        <w:t>, 0, frame_expected, out_buf);</w:t>
      </w:r>
    </w:p>
    <w:p w14:paraId="6A2DA5AF"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w:t>
      </w:r>
    </w:p>
    <w:p w14:paraId="743A1CE9"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FF"/>
        </w:rPr>
        <w:t>break</w:t>
      </w:r>
      <w:r>
        <w:rPr>
          <w:color w:val="000000"/>
        </w:rPr>
        <w:t>;</w:t>
      </w:r>
    </w:p>
    <w:p w14:paraId="74741DE3" w14:textId="77777777" w:rsidR="00084414" w:rsidRDefault="00084414" w:rsidP="005E3C55">
      <w:pPr>
        <w:pStyle w:val="code"/>
        <w:rPr>
          <w:color w:val="000000"/>
        </w:rPr>
      </w:pPr>
      <w:r>
        <w:rPr>
          <w:color w:val="000000"/>
        </w:rPr>
        <w:tab/>
      </w:r>
      <w:r>
        <w:rPr>
          <w:color w:val="000000"/>
        </w:rPr>
        <w:tab/>
      </w:r>
      <w:r>
        <w:rPr>
          <w:color w:val="000000"/>
        </w:rPr>
        <w:tab/>
        <w:t>}</w:t>
      </w:r>
    </w:p>
    <w:p w14:paraId="25AB886D" w14:textId="77777777" w:rsidR="00084414" w:rsidRDefault="00084414" w:rsidP="005E3C55">
      <w:pPr>
        <w:pStyle w:val="code"/>
        <w:rPr>
          <w:color w:val="000000"/>
        </w:rPr>
      </w:pPr>
      <w:r>
        <w:rPr>
          <w:color w:val="000000"/>
        </w:rPr>
        <w:tab/>
      </w:r>
      <w:r>
        <w:rPr>
          <w:color w:val="000000"/>
        </w:rPr>
        <w:tab/>
      </w:r>
      <w:r>
        <w:rPr>
          <w:color w:val="000000"/>
        </w:rPr>
        <w:tab/>
      </w:r>
      <w:r>
        <w:rPr>
          <w:color w:val="008000"/>
        </w:rPr>
        <w:t>/*if (f.kind == FRAME_ACK)</w:t>
      </w:r>
    </w:p>
    <w:p w14:paraId="409D73EC" w14:textId="77777777" w:rsidR="00084414" w:rsidRDefault="00084414" w:rsidP="005E3C55">
      <w:pPr>
        <w:pStyle w:val="code"/>
        <w:rPr>
          <w:color w:val="000000"/>
        </w:rPr>
      </w:pPr>
      <w:r>
        <w:rPr>
          <w:color w:val="008000"/>
        </w:rPr>
        <w:tab/>
      </w:r>
      <w:r>
        <w:rPr>
          <w:color w:val="008000"/>
        </w:rPr>
        <w:tab/>
      </w:r>
      <w:r>
        <w:rPr>
          <w:color w:val="008000"/>
        </w:rPr>
        <w:tab/>
      </w:r>
      <w:r>
        <w:rPr>
          <w:color w:val="008000"/>
        </w:rPr>
        <w:tab/>
        <w:t>dbg_frame("Recv ACK  %d\n", f.ack);*/</w:t>
      </w:r>
    </w:p>
    <w:p w14:paraId="7374F2A8" w14:textId="77777777" w:rsidR="00084414" w:rsidRDefault="00084414" w:rsidP="005E3C55">
      <w:pPr>
        <w:pStyle w:val="code"/>
        <w:rPr>
          <w:color w:val="000000"/>
        </w:rPr>
      </w:pPr>
    </w:p>
    <w:p w14:paraId="688E13A3" w14:textId="77777777" w:rsidR="00084414" w:rsidRDefault="00084414" w:rsidP="005E3C55">
      <w:pPr>
        <w:pStyle w:val="code"/>
        <w:rPr>
          <w:color w:val="000000"/>
        </w:rPr>
      </w:pPr>
      <w:r>
        <w:rPr>
          <w:color w:val="000000"/>
        </w:rPr>
        <w:tab/>
      </w:r>
      <w:r>
        <w:rPr>
          <w:color w:val="000000"/>
        </w:rPr>
        <w:tab/>
      </w:r>
      <w:r>
        <w:rPr>
          <w:color w:val="000000"/>
        </w:rPr>
        <w:tab/>
      </w:r>
      <w:r>
        <w:rPr>
          <w:color w:val="008000"/>
        </w:rPr>
        <w:t>/*</w:t>
      </w:r>
    </w:p>
    <w:p w14:paraId="2D9430C1" w14:textId="77777777" w:rsidR="00084414" w:rsidRDefault="00084414" w:rsidP="005E3C55">
      <w:pPr>
        <w:pStyle w:val="code"/>
        <w:rPr>
          <w:color w:val="000000"/>
        </w:rPr>
      </w:pPr>
      <w:r>
        <w:rPr>
          <w:color w:val="008000"/>
        </w:rPr>
        <w:tab/>
      </w:r>
      <w:r>
        <w:rPr>
          <w:color w:val="008000"/>
        </w:rPr>
        <w:tab/>
      </w:r>
      <w:r>
        <w:rPr>
          <w:color w:val="008000"/>
        </w:rPr>
        <w:tab/>
        <w:t xml:space="preserve">   </w:t>
      </w:r>
      <w:r>
        <w:rPr>
          <w:rFonts w:hint="eastAsia"/>
          <w:color w:val="008000"/>
        </w:rPr>
        <w:t>如果是数据帧，则检查帧序号，落在接收窗口内接收，否则丢弃</w:t>
      </w:r>
    </w:p>
    <w:p w14:paraId="291F1C1B" w14:textId="77777777" w:rsidR="00084414" w:rsidRDefault="00084414" w:rsidP="005E3C55">
      <w:pPr>
        <w:pStyle w:val="code"/>
        <w:rPr>
          <w:color w:val="000000"/>
        </w:rPr>
      </w:pPr>
      <w:r>
        <w:rPr>
          <w:color w:val="008000"/>
        </w:rPr>
        <w:tab/>
      </w:r>
      <w:r>
        <w:rPr>
          <w:color w:val="008000"/>
        </w:rPr>
        <w:tab/>
      </w:r>
      <w:r>
        <w:rPr>
          <w:color w:val="008000"/>
        </w:rPr>
        <w:tab/>
        <w:t xml:space="preserve">   </w:t>
      </w:r>
      <w:r>
        <w:rPr>
          <w:rFonts w:hint="eastAsia"/>
          <w:color w:val="008000"/>
        </w:rPr>
        <w:t>如果不等于接收窗口下限，且没发过</w:t>
      </w:r>
      <w:r>
        <w:rPr>
          <w:color w:val="008000"/>
        </w:rPr>
        <w:t>NAK</w:t>
      </w:r>
      <w:r>
        <w:rPr>
          <w:rFonts w:hint="eastAsia"/>
          <w:color w:val="008000"/>
        </w:rPr>
        <w:t>，还得发一个</w:t>
      </w:r>
      <w:r>
        <w:rPr>
          <w:color w:val="008000"/>
        </w:rPr>
        <w:t>NAK</w:t>
      </w:r>
    </w:p>
    <w:p w14:paraId="2985EFEE" w14:textId="77777777" w:rsidR="00084414" w:rsidRDefault="00084414" w:rsidP="005E3C55">
      <w:pPr>
        <w:pStyle w:val="code"/>
        <w:rPr>
          <w:color w:val="000000"/>
        </w:rPr>
      </w:pPr>
      <w:r>
        <w:rPr>
          <w:color w:val="008000"/>
        </w:rPr>
        <w:tab/>
      </w:r>
      <w:r>
        <w:rPr>
          <w:color w:val="008000"/>
        </w:rPr>
        <w:tab/>
      </w:r>
      <w:r>
        <w:rPr>
          <w:color w:val="008000"/>
        </w:rPr>
        <w:tab/>
        <w:t>*/</w:t>
      </w:r>
    </w:p>
    <w:p w14:paraId="1252592D" w14:textId="77777777" w:rsidR="00084414" w:rsidRDefault="00084414" w:rsidP="005E3C55">
      <w:pPr>
        <w:pStyle w:val="code"/>
        <w:rPr>
          <w:color w:val="000000"/>
        </w:rPr>
      </w:pPr>
      <w:r>
        <w:rPr>
          <w:color w:val="000000"/>
        </w:rPr>
        <w:tab/>
      </w:r>
      <w:r>
        <w:rPr>
          <w:color w:val="000000"/>
        </w:rPr>
        <w:tab/>
      </w:r>
      <w:r>
        <w:rPr>
          <w:color w:val="000000"/>
        </w:rPr>
        <w:tab/>
      </w:r>
      <w:r>
        <w:rPr>
          <w:color w:val="0000FF"/>
        </w:rPr>
        <w:t>if</w:t>
      </w:r>
      <w:r>
        <w:rPr>
          <w:color w:val="000000"/>
        </w:rPr>
        <w:t xml:space="preserve"> (f.kind == </w:t>
      </w:r>
      <w:r>
        <w:rPr>
          <w:color w:val="6F008A"/>
        </w:rPr>
        <w:t>FRAME_DATA</w:t>
      </w:r>
      <w:r>
        <w:rPr>
          <w:color w:val="000000"/>
        </w:rPr>
        <w:t>)</w:t>
      </w:r>
    </w:p>
    <w:p w14:paraId="7C33D368" w14:textId="77777777" w:rsidR="00084414" w:rsidRDefault="00084414" w:rsidP="005E3C55">
      <w:pPr>
        <w:pStyle w:val="code"/>
        <w:rPr>
          <w:color w:val="000000"/>
        </w:rPr>
      </w:pPr>
      <w:r>
        <w:rPr>
          <w:color w:val="000000"/>
        </w:rPr>
        <w:tab/>
      </w:r>
      <w:r>
        <w:rPr>
          <w:color w:val="000000"/>
        </w:rPr>
        <w:tab/>
      </w:r>
      <w:r>
        <w:rPr>
          <w:color w:val="000000"/>
        </w:rPr>
        <w:tab/>
        <w:t>{</w:t>
      </w:r>
    </w:p>
    <w:p w14:paraId="6B424898" w14:textId="77777777" w:rsidR="00084414" w:rsidRDefault="00084414" w:rsidP="005E3C55">
      <w:pPr>
        <w:pStyle w:val="code"/>
        <w:rPr>
          <w:color w:val="000000"/>
        </w:rPr>
      </w:pPr>
    </w:p>
    <w:p w14:paraId="68E7ED52"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((f.seq != frame_expected) &amp;&amp; no_nak)</w:t>
      </w:r>
    </w:p>
    <w:p w14:paraId="2488579B"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send_data(</w:t>
      </w:r>
      <w:r>
        <w:rPr>
          <w:color w:val="6F008A"/>
        </w:rPr>
        <w:t>FRAME_NAK</w:t>
      </w:r>
      <w:r>
        <w:rPr>
          <w:color w:val="000000"/>
        </w:rPr>
        <w:t>, 0, frame_expected, out_buf);</w:t>
      </w:r>
    </w:p>
    <w:p w14:paraId="1D958F9B"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FF"/>
        </w:rPr>
        <w:t>else</w:t>
      </w:r>
    </w:p>
    <w:p w14:paraId="0DB2ECED"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无法捎带，则单发</w:t>
      </w:r>
      <w:r>
        <w:rPr>
          <w:color w:val="008000"/>
        </w:rPr>
        <w:t>ACK */</w:t>
      </w:r>
    </w:p>
    <w:p w14:paraId="2437FBBE"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start_ack_timer(</w:t>
      </w:r>
      <w:r>
        <w:rPr>
          <w:color w:val="6F008A"/>
        </w:rPr>
        <w:t>ACK_TIMER</w:t>
      </w:r>
      <w:r>
        <w:rPr>
          <w:color w:val="000000"/>
        </w:rPr>
        <w:t>);</w:t>
      </w:r>
    </w:p>
    <w:p w14:paraId="12C171FB" w14:textId="77777777" w:rsidR="00084414" w:rsidRDefault="00084414" w:rsidP="005E3C55">
      <w:pPr>
        <w:pStyle w:val="code"/>
        <w:rPr>
          <w:color w:val="000000"/>
        </w:rPr>
      </w:pPr>
    </w:p>
    <w:p w14:paraId="223E6860"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FF"/>
        </w:rPr>
        <w:t>if</w:t>
      </w:r>
      <w:r>
        <w:rPr>
          <w:color w:val="000000"/>
        </w:rPr>
        <w:t xml:space="preserve"> (between(frame_expected, f.seq, too_far) &amp;&amp; (arrived[f.seq % </w:t>
      </w:r>
      <w:r>
        <w:rPr>
          <w:color w:val="6F008A"/>
        </w:rPr>
        <w:t>NR_BUFS</w:t>
      </w:r>
      <w:r>
        <w:rPr>
          <w:color w:val="000000"/>
        </w:rPr>
        <w:t xml:space="preserve">] == </w:t>
      </w:r>
      <w:r>
        <w:rPr>
          <w:color w:val="2F4F4F"/>
        </w:rPr>
        <w:t>false</w:t>
      </w:r>
      <w:r>
        <w:rPr>
          <w:color w:val="000000"/>
        </w:rPr>
        <w:t>))</w:t>
      </w:r>
    </w:p>
    <w:p w14:paraId="4F36FB92"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w:t>
      </w:r>
    </w:p>
    <w:p w14:paraId="0B5E01EF"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dbg_frame(</w:t>
      </w:r>
      <w:r>
        <w:t>"Recv DATA %d %d, ID %d\n"</w:t>
      </w:r>
      <w:r>
        <w:rPr>
          <w:color w:val="000000"/>
        </w:rPr>
        <w:t>, f.seq, f.ack, *(</w:t>
      </w:r>
      <w:r>
        <w:rPr>
          <w:color w:val="0000FF"/>
        </w:rPr>
        <w:t>short</w:t>
      </w:r>
      <w:r>
        <w:rPr>
          <w:color w:val="000000"/>
        </w:rPr>
        <w:t>*)&amp;(f.data).info);</w:t>
      </w:r>
    </w:p>
    <w:p w14:paraId="307CE4E6"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这个“椅子”有人坐了，不再空闲</w:t>
      </w:r>
      <w:r>
        <w:rPr>
          <w:color w:val="008000"/>
        </w:rPr>
        <w:t xml:space="preserve"> */</w:t>
      </w:r>
    </w:p>
    <w:p w14:paraId="42661270"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 xml:space="preserve">arrived[f.seq % </w:t>
      </w:r>
      <w:r>
        <w:rPr>
          <w:color w:val="6F008A"/>
        </w:rPr>
        <w:t>NR_BUFS</w:t>
      </w:r>
      <w:r>
        <w:rPr>
          <w:color w:val="000000"/>
        </w:rPr>
        <w:t xml:space="preserve">] = </w:t>
      </w:r>
      <w:r>
        <w:rPr>
          <w:color w:val="2F4F4F"/>
        </w:rPr>
        <w:t>true</w:t>
      </w:r>
      <w:r>
        <w:rPr>
          <w:color w:val="000000"/>
        </w:rPr>
        <w:t>;</w:t>
      </w:r>
    </w:p>
    <w:p w14:paraId="60DE2615"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信息写入该椅子</w:t>
      </w:r>
      <w:r>
        <w:rPr>
          <w:color w:val="008000"/>
        </w:rPr>
        <w:t xml:space="preserve"> */</w:t>
      </w:r>
    </w:p>
    <w:p w14:paraId="4567D3D6"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 xml:space="preserve">in_buf[f.seq % </w:t>
      </w:r>
      <w:r>
        <w:rPr>
          <w:color w:val="6F008A"/>
        </w:rPr>
        <w:t>NR_BUFS</w:t>
      </w:r>
      <w:r>
        <w:rPr>
          <w:color w:val="000000"/>
        </w:rPr>
        <w:t>] = f.data;</w:t>
      </w:r>
    </w:p>
    <w:p w14:paraId="3B369B46"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确保按次序依次上交，当</w:t>
      </w:r>
      <w:r>
        <w:rPr>
          <w:color w:val="008000"/>
        </w:rPr>
        <w:t>frame_expected</w:t>
      </w:r>
      <w:r>
        <w:rPr>
          <w:rFonts w:hint="eastAsia"/>
          <w:color w:val="008000"/>
        </w:rPr>
        <w:t>这把椅子为</w:t>
      </w:r>
      <w:r>
        <w:rPr>
          <w:color w:val="008000"/>
        </w:rPr>
        <w:t>true</w:t>
      </w:r>
      <w:r>
        <w:rPr>
          <w:rFonts w:hint="eastAsia"/>
          <w:color w:val="008000"/>
        </w:rPr>
        <w:t>时才上交</w:t>
      </w:r>
      <w:r>
        <w:rPr>
          <w:color w:val="008000"/>
        </w:rPr>
        <w:t xml:space="preserve"> */</w:t>
      </w:r>
    </w:p>
    <w:p w14:paraId="38EFA0CD"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FF"/>
        </w:rPr>
        <w:t>while</w:t>
      </w:r>
      <w:r>
        <w:rPr>
          <w:color w:val="000000"/>
        </w:rPr>
        <w:t xml:space="preserve"> (arrived[frame_expected % </w:t>
      </w:r>
      <w:r>
        <w:rPr>
          <w:color w:val="6F008A"/>
        </w:rPr>
        <w:t>NR_BUFS</w:t>
      </w:r>
      <w:r>
        <w:rPr>
          <w:color w:val="000000"/>
        </w:rPr>
        <w:t>])</w:t>
      </w:r>
    </w:p>
    <w:p w14:paraId="5BF8A02D"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t>{</w:t>
      </w:r>
    </w:p>
    <w:p w14:paraId="6C25D807"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put_packet(in_buf[frame_expected % </w:t>
      </w:r>
      <w:r>
        <w:rPr>
          <w:color w:val="6F008A"/>
        </w:rPr>
        <w:t>NR_BUFS</w:t>
      </w:r>
      <w:r>
        <w:rPr>
          <w:color w:val="000000"/>
        </w:rPr>
        <w:t>].info, len - 7);</w:t>
      </w:r>
    </w:p>
    <w:p w14:paraId="02DD8426"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no_nak = </w:t>
      </w:r>
      <w:r>
        <w:rPr>
          <w:color w:val="2F4F4F"/>
        </w:rPr>
        <w:t>true</w:t>
      </w:r>
      <w:r>
        <w:rPr>
          <w:color w:val="000000"/>
        </w:rPr>
        <w:t>;</w:t>
      </w:r>
    </w:p>
    <w:p w14:paraId="0723662C"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让接收端的该椅子仍然可以接受数据</w:t>
      </w:r>
      <w:r>
        <w:rPr>
          <w:color w:val="008000"/>
        </w:rPr>
        <w:t xml:space="preserve"> */</w:t>
      </w:r>
    </w:p>
    <w:p w14:paraId="74135A95"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arrived[frame_expected % </w:t>
      </w:r>
      <w:r>
        <w:rPr>
          <w:color w:val="6F008A"/>
        </w:rPr>
        <w:t>NR_BUFS</w:t>
      </w:r>
      <w:r>
        <w:rPr>
          <w:color w:val="000000"/>
        </w:rPr>
        <w:t xml:space="preserve">] = </w:t>
      </w:r>
      <w:r>
        <w:rPr>
          <w:color w:val="2F4F4F"/>
        </w:rPr>
        <w:t>false</w:t>
      </w:r>
      <w:r>
        <w:rPr>
          <w:color w:val="000000"/>
        </w:rPr>
        <w:t>;</w:t>
      </w:r>
    </w:p>
    <w:p w14:paraId="25870A98"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8000"/>
        </w:rPr>
        <w:t xml:space="preserve">/* </w:t>
      </w:r>
      <w:r>
        <w:rPr>
          <w:rFonts w:hint="eastAsia"/>
          <w:color w:val="008000"/>
        </w:rPr>
        <w:t>接收窗口上限、下限</w:t>
      </w:r>
      <w:r>
        <w:rPr>
          <w:color w:val="008000"/>
        </w:rPr>
        <w:t xml:space="preserve"> +1 */</w:t>
      </w:r>
    </w:p>
    <w:p w14:paraId="48AE3951"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6F008A"/>
        </w:rPr>
        <w:t>inc</w:t>
      </w:r>
      <w:r>
        <w:rPr>
          <w:color w:val="000000"/>
        </w:rPr>
        <w:t>(too_far);</w:t>
      </w:r>
    </w:p>
    <w:p w14:paraId="5ED9B8EF"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6F008A"/>
        </w:rPr>
        <w:t>inc</w:t>
      </w:r>
      <w:r>
        <w:rPr>
          <w:color w:val="000000"/>
        </w:rPr>
        <w:t>(frame_expected);</w:t>
      </w:r>
    </w:p>
    <w:p w14:paraId="619880DD" w14:textId="77777777" w:rsidR="00084414" w:rsidRDefault="00084414" w:rsidP="005E3C55">
      <w:pPr>
        <w:pStyle w:val="code"/>
        <w:rPr>
          <w:color w:val="000000"/>
        </w:rPr>
      </w:pPr>
    </w:p>
    <w:p w14:paraId="32948889"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start_ack_timer(</w:t>
      </w:r>
      <w:r>
        <w:rPr>
          <w:color w:val="6F008A"/>
        </w:rPr>
        <w:t>ACK_TIMER</w:t>
      </w:r>
      <w:r>
        <w:rPr>
          <w:color w:val="000000"/>
        </w:rPr>
        <w:t>);</w:t>
      </w:r>
    </w:p>
    <w:p w14:paraId="0746B8FA" w14:textId="77777777" w:rsidR="00084414" w:rsidRDefault="00084414" w:rsidP="005E3C55">
      <w:pPr>
        <w:pStyle w:val="code"/>
        <w:rPr>
          <w:color w:val="000000"/>
        </w:rPr>
      </w:pPr>
      <w:r>
        <w:rPr>
          <w:color w:val="000000"/>
        </w:rPr>
        <w:lastRenderedPageBreak/>
        <w:tab/>
      </w:r>
      <w:r>
        <w:rPr>
          <w:color w:val="000000"/>
        </w:rPr>
        <w:tab/>
      </w:r>
      <w:r>
        <w:rPr>
          <w:color w:val="000000"/>
        </w:rPr>
        <w:tab/>
      </w:r>
      <w:r>
        <w:rPr>
          <w:color w:val="000000"/>
        </w:rPr>
        <w:tab/>
      </w:r>
      <w:r>
        <w:rPr>
          <w:color w:val="000000"/>
        </w:rPr>
        <w:tab/>
        <w:t>}</w:t>
      </w:r>
    </w:p>
    <w:p w14:paraId="3F33140E"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w:t>
      </w:r>
    </w:p>
    <w:p w14:paraId="259530A2" w14:textId="77777777" w:rsidR="00084414" w:rsidRDefault="00084414" w:rsidP="005E3C55">
      <w:pPr>
        <w:pStyle w:val="code"/>
        <w:rPr>
          <w:color w:val="000000"/>
        </w:rPr>
      </w:pPr>
      <w:r>
        <w:rPr>
          <w:color w:val="000000"/>
        </w:rPr>
        <w:tab/>
      </w:r>
      <w:r>
        <w:rPr>
          <w:color w:val="000000"/>
        </w:rPr>
        <w:tab/>
      </w:r>
      <w:r>
        <w:rPr>
          <w:color w:val="000000"/>
        </w:rPr>
        <w:tab/>
        <w:t>}</w:t>
      </w:r>
    </w:p>
    <w:p w14:paraId="67777EA1" w14:textId="77777777" w:rsidR="00084414" w:rsidRDefault="00084414" w:rsidP="005E3C55">
      <w:pPr>
        <w:pStyle w:val="code"/>
        <w:rPr>
          <w:color w:val="000000"/>
        </w:rPr>
      </w:pPr>
    </w:p>
    <w:p w14:paraId="6E41E723"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如果是</w:t>
      </w:r>
      <w:r>
        <w:rPr>
          <w:color w:val="008000"/>
        </w:rPr>
        <w:t>NAK</w:t>
      </w:r>
      <w:r>
        <w:rPr>
          <w:rFonts w:hint="eastAsia"/>
          <w:color w:val="008000"/>
        </w:rPr>
        <w:t>帧，则选择重传</w:t>
      </w:r>
      <w:r>
        <w:rPr>
          <w:color w:val="008000"/>
        </w:rPr>
        <w:t xml:space="preserve"> */</w:t>
      </w:r>
    </w:p>
    <w:p w14:paraId="714D2532" w14:textId="77777777" w:rsidR="00084414" w:rsidRDefault="00084414" w:rsidP="005E3C55">
      <w:pPr>
        <w:pStyle w:val="code"/>
        <w:rPr>
          <w:color w:val="000000"/>
        </w:rPr>
      </w:pPr>
      <w:r>
        <w:rPr>
          <w:color w:val="000000"/>
        </w:rPr>
        <w:tab/>
      </w:r>
      <w:r>
        <w:rPr>
          <w:color w:val="000000"/>
        </w:rPr>
        <w:tab/>
      </w:r>
      <w:r>
        <w:rPr>
          <w:color w:val="000000"/>
        </w:rPr>
        <w:tab/>
      </w:r>
      <w:r>
        <w:rPr>
          <w:color w:val="0000FF"/>
        </w:rPr>
        <w:t>if</w:t>
      </w:r>
      <w:r>
        <w:rPr>
          <w:color w:val="000000"/>
        </w:rPr>
        <w:t xml:space="preserve"> ((f.kind == </w:t>
      </w:r>
      <w:r>
        <w:rPr>
          <w:color w:val="6F008A"/>
        </w:rPr>
        <w:t>FRAME_NAK</w:t>
      </w:r>
      <w:r>
        <w:rPr>
          <w:color w:val="000000"/>
        </w:rPr>
        <w:t>) &amp;&amp; between(ack_expected, (f.ack + 1) % (</w:t>
      </w:r>
      <w:r>
        <w:rPr>
          <w:color w:val="6F008A"/>
        </w:rPr>
        <w:t>MAX_SEQ</w:t>
      </w:r>
      <w:r>
        <w:rPr>
          <w:color w:val="000000"/>
        </w:rPr>
        <w:t xml:space="preserve"> + 1), next_frame_to_send))</w:t>
      </w:r>
    </w:p>
    <w:p w14:paraId="3798D631" w14:textId="77777777" w:rsidR="00084414" w:rsidRDefault="00084414" w:rsidP="005E3C55">
      <w:pPr>
        <w:pStyle w:val="code"/>
        <w:rPr>
          <w:color w:val="000000"/>
        </w:rPr>
      </w:pPr>
      <w:r>
        <w:rPr>
          <w:color w:val="000000"/>
        </w:rPr>
        <w:tab/>
      </w:r>
      <w:r>
        <w:rPr>
          <w:color w:val="000000"/>
        </w:rPr>
        <w:tab/>
      </w:r>
      <w:r>
        <w:rPr>
          <w:color w:val="000000"/>
        </w:rPr>
        <w:tab/>
        <w:t>{</w:t>
      </w:r>
    </w:p>
    <w:p w14:paraId="7D5DE658"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dbg_frame(</w:t>
      </w:r>
      <w:r>
        <w:t>"Recv NAK DATA %d\n"</w:t>
      </w:r>
      <w:r>
        <w:rPr>
          <w:color w:val="000000"/>
        </w:rPr>
        <w:t>, f.ack);</w:t>
      </w:r>
    </w:p>
    <w:p w14:paraId="165AC84A"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send_data(</w:t>
      </w:r>
      <w:r>
        <w:rPr>
          <w:color w:val="6F008A"/>
        </w:rPr>
        <w:t>FRAME_DATA</w:t>
      </w:r>
      <w:r>
        <w:rPr>
          <w:color w:val="000000"/>
        </w:rPr>
        <w:t>, (f.ack + 1) % (</w:t>
      </w:r>
      <w:r>
        <w:rPr>
          <w:color w:val="6F008A"/>
        </w:rPr>
        <w:t>MAX_SEQ</w:t>
      </w:r>
      <w:r>
        <w:rPr>
          <w:color w:val="000000"/>
        </w:rPr>
        <w:t xml:space="preserve"> + 1), frame_expected, out_buf);</w:t>
      </w:r>
    </w:p>
    <w:p w14:paraId="33C27E59" w14:textId="77777777" w:rsidR="00084414" w:rsidRDefault="00084414" w:rsidP="005E3C55">
      <w:pPr>
        <w:pStyle w:val="code"/>
        <w:rPr>
          <w:color w:val="000000"/>
        </w:rPr>
      </w:pPr>
      <w:r>
        <w:rPr>
          <w:color w:val="000000"/>
        </w:rPr>
        <w:tab/>
      </w:r>
      <w:r>
        <w:rPr>
          <w:color w:val="000000"/>
        </w:rPr>
        <w:tab/>
      </w:r>
      <w:r>
        <w:rPr>
          <w:color w:val="000000"/>
        </w:rPr>
        <w:tab/>
        <w:t>}</w:t>
      </w:r>
    </w:p>
    <w:p w14:paraId="4775F067" w14:textId="77777777" w:rsidR="00084414" w:rsidRDefault="00084414" w:rsidP="005E3C55">
      <w:pPr>
        <w:pStyle w:val="code"/>
        <w:rPr>
          <w:color w:val="000000"/>
        </w:rPr>
      </w:pPr>
    </w:p>
    <w:p w14:paraId="1294719E" w14:textId="77777777" w:rsidR="00084414" w:rsidRDefault="00084414" w:rsidP="005E3C55">
      <w:pPr>
        <w:pStyle w:val="code"/>
        <w:rPr>
          <w:color w:val="000000"/>
        </w:rPr>
      </w:pPr>
    </w:p>
    <w:p w14:paraId="63D777D6"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检查确认序号，落在发送窗口内则移动发送窗口，否则不做处理</w:t>
      </w:r>
      <w:r>
        <w:rPr>
          <w:color w:val="008000"/>
        </w:rPr>
        <w:t xml:space="preserve"> */</w:t>
      </w:r>
    </w:p>
    <w:p w14:paraId="5C1D4AD8" w14:textId="77777777" w:rsidR="00084414" w:rsidRDefault="00084414" w:rsidP="005E3C55">
      <w:pPr>
        <w:pStyle w:val="code"/>
        <w:rPr>
          <w:color w:val="000000"/>
        </w:rPr>
      </w:pPr>
      <w:r>
        <w:rPr>
          <w:color w:val="000000"/>
        </w:rPr>
        <w:tab/>
      </w:r>
      <w:r>
        <w:rPr>
          <w:color w:val="000000"/>
        </w:rPr>
        <w:tab/>
      </w:r>
      <w:r>
        <w:rPr>
          <w:color w:val="000000"/>
        </w:rPr>
        <w:tab/>
      </w:r>
      <w:r>
        <w:rPr>
          <w:color w:val="0000FF"/>
        </w:rPr>
        <w:t>while</w:t>
      </w:r>
      <w:r>
        <w:rPr>
          <w:color w:val="000000"/>
        </w:rPr>
        <w:t xml:space="preserve"> (between(ack_expected, f.ack, next_frame_to_send))</w:t>
      </w:r>
    </w:p>
    <w:p w14:paraId="6ACD3534" w14:textId="77777777" w:rsidR="00084414" w:rsidRDefault="00084414" w:rsidP="005E3C55">
      <w:pPr>
        <w:pStyle w:val="code"/>
        <w:rPr>
          <w:color w:val="000000"/>
        </w:rPr>
      </w:pPr>
      <w:r>
        <w:rPr>
          <w:color w:val="000000"/>
        </w:rPr>
        <w:tab/>
      </w:r>
      <w:r>
        <w:rPr>
          <w:color w:val="000000"/>
        </w:rPr>
        <w:tab/>
      </w:r>
      <w:r>
        <w:rPr>
          <w:color w:val="000000"/>
        </w:rPr>
        <w:tab/>
        <w:t>{</w:t>
      </w:r>
    </w:p>
    <w:p w14:paraId="5D7F0BF1"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nbuffered--;</w:t>
      </w:r>
    </w:p>
    <w:p w14:paraId="6DFA06B9"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008000"/>
        </w:rPr>
        <w:t xml:space="preserve">/* </w:t>
      </w:r>
      <w:r>
        <w:rPr>
          <w:rFonts w:hint="eastAsia"/>
          <w:color w:val="008000"/>
        </w:rPr>
        <w:t>收到正确确认，停止计时器</w:t>
      </w:r>
      <w:r>
        <w:rPr>
          <w:color w:val="008000"/>
        </w:rPr>
        <w:t xml:space="preserve"> */</w:t>
      </w:r>
    </w:p>
    <w:p w14:paraId="2BE0CFCF"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 xml:space="preserve">stop_timer(ack_expected % </w:t>
      </w:r>
      <w:r>
        <w:rPr>
          <w:color w:val="6F008A"/>
        </w:rPr>
        <w:t>NR_BUFS</w:t>
      </w:r>
      <w:r>
        <w:rPr>
          <w:color w:val="000000"/>
        </w:rPr>
        <w:t>);</w:t>
      </w:r>
    </w:p>
    <w:p w14:paraId="6A91018D"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r>
      <w:r>
        <w:rPr>
          <w:color w:val="6F008A"/>
        </w:rPr>
        <w:t>inc</w:t>
      </w:r>
      <w:r>
        <w:rPr>
          <w:color w:val="000000"/>
        </w:rPr>
        <w:t>(ack_expected);</w:t>
      </w:r>
    </w:p>
    <w:p w14:paraId="57F577C1" w14:textId="77777777" w:rsidR="00084414" w:rsidRDefault="00084414" w:rsidP="005E3C55">
      <w:pPr>
        <w:pStyle w:val="code"/>
        <w:rPr>
          <w:color w:val="000000"/>
        </w:rPr>
      </w:pPr>
      <w:r>
        <w:rPr>
          <w:color w:val="000000"/>
        </w:rPr>
        <w:tab/>
      </w:r>
      <w:r>
        <w:rPr>
          <w:color w:val="000000"/>
        </w:rPr>
        <w:tab/>
      </w:r>
      <w:r>
        <w:rPr>
          <w:color w:val="000000"/>
        </w:rPr>
        <w:tab/>
        <w:t>}</w:t>
      </w:r>
    </w:p>
    <w:p w14:paraId="7F0018C7" w14:textId="77777777" w:rsidR="00084414" w:rsidRDefault="00084414" w:rsidP="005E3C55">
      <w:pPr>
        <w:pStyle w:val="code"/>
        <w:rPr>
          <w:color w:val="000000"/>
        </w:rPr>
      </w:pPr>
      <w:r>
        <w:rPr>
          <w:color w:val="000000"/>
        </w:rPr>
        <w:tab/>
      </w:r>
      <w:r>
        <w:rPr>
          <w:color w:val="000000"/>
        </w:rPr>
        <w:tab/>
      </w:r>
      <w:r>
        <w:rPr>
          <w:color w:val="000000"/>
        </w:rPr>
        <w:tab/>
      </w:r>
      <w:r>
        <w:rPr>
          <w:color w:val="0000FF"/>
        </w:rPr>
        <w:t>break</w:t>
      </w:r>
      <w:r>
        <w:rPr>
          <w:color w:val="000000"/>
        </w:rPr>
        <w:t>;</w:t>
      </w:r>
    </w:p>
    <w:p w14:paraId="41C37930" w14:textId="77777777" w:rsidR="00084414" w:rsidRDefault="00084414" w:rsidP="005E3C55">
      <w:pPr>
        <w:pStyle w:val="code"/>
        <w:rPr>
          <w:color w:val="000000"/>
        </w:rPr>
      </w:pPr>
    </w:p>
    <w:p w14:paraId="030CF9B0" w14:textId="77777777" w:rsidR="00084414" w:rsidRDefault="00084414" w:rsidP="005E3C55">
      <w:pPr>
        <w:pStyle w:val="code"/>
        <w:rPr>
          <w:color w:val="000000"/>
        </w:rPr>
      </w:pPr>
      <w:r>
        <w:rPr>
          <w:color w:val="000000"/>
        </w:rPr>
        <w:tab/>
      </w:r>
      <w:r>
        <w:rPr>
          <w:color w:val="000000"/>
        </w:rPr>
        <w:tab/>
      </w:r>
      <w:r>
        <w:rPr>
          <w:color w:val="000000"/>
        </w:rPr>
        <w:tab/>
      </w:r>
      <w:r>
        <w:rPr>
          <w:color w:val="008000"/>
        </w:rPr>
        <w:t>/* ACK</w:t>
      </w:r>
      <w:r>
        <w:rPr>
          <w:rFonts w:hint="eastAsia"/>
          <w:color w:val="008000"/>
        </w:rPr>
        <w:t>超时，就单发一个</w:t>
      </w:r>
      <w:r>
        <w:rPr>
          <w:color w:val="008000"/>
        </w:rPr>
        <w:t>ACK */</w:t>
      </w:r>
    </w:p>
    <w:p w14:paraId="23D380D9" w14:textId="77777777" w:rsidR="00084414" w:rsidRDefault="00084414" w:rsidP="005E3C55">
      <w:pPr>
        <w:pStyle w:val="code"/>
        <w:rPr>
          <w:color w:val="000000"/>
        </w:rPr>
      </w:pPr>
      <w:r>
        <w:rPr>
          <w:color w:val="000000"/>
        </w:rPr>
        <w:tab/>
      </w:r>
      <w:r>
        <w:rPr>
          <w:color w:val="000000"/>
        </w:rPr>
        <w:tab/>
      </w:r>
      <w:r>
        <w:rPr>
          <w:color w:val="0000FF"/>
        </w:rPr>
        <w:t>case</w:t>
      </w:r>
      <w:r>
        <w:rPr>
          <w:color w:val="000000"/>
        </w:rPr>
        <w:t xml:space="preserve"> </w:t>
      </w:r>
      <w:r>
        <w:rPr>
          <w:color w:val="6F008A"/>
        </w:rPr>
        <w:t>ACK_TIMEOUT</w:t>
      </w:r>
      <w:r>
        <w:rPr>
          <w:color w:val="000000"/>
        </w:rPr>
        <w:t>:</w:t>
      </w:r>
    </w:p>
    <w:p w14:paraId="0402C93F" w14:textId="77777777" w:rsidR="00084414" w:rsidRDefault="00084414" w:rsidP="005E3C55">
      <w:pPr>
        <w:pStyle w:val="code"/>
        <w:rPr>
          <w:color w:val="000000"/>
        </w:rPr>
      </w:pPr>
      <w:r>
        <w:rPr>
          <w:color w:val="000000"/>
        </w:rPr>
        <w:tab/>
      </w:r>
      <w:r>
        <w:rPr>
          <w:color w:val="000000"/>
        </w:rPr>
        <w:tab/>
      </w:r>
      <w:r>
        <w:rPr>
          <w:color w:val="000000"/>
        </w:rPr>
        <w:tab/>
        <w:t>dbg_event(</w:t>
      </w:r>
      <w:r>
        <w:t>"******** DATA %d timeout *********\n"</w:t>
      </w:r>
      <w:r>
        <w:rPr>
          <w:color w:val="000000"/>
        </w:rPr>
        <w:t>, arg);</w:t>
      </w:r>
    </w:p>
    <w:p w14:paraId="79EF3A25" w14:textId="77777777" w:rsidR="00084414" w:rsidRDefault="00084414" w:rsidP="005E3C55">
      <w:pPr>
        <w:pStyle w:val="code"/>
        <w:rPr>
          <w:color w:val="000000"/>
        </w:rPr>
      </w:pPr>
      <w:r>
        <w:rPr>
          <w:color w:val="000000"/>
        </w:rPr>
        <w:tab/>
      </w:r>
      <w:r>
        <w:rPr>
          <w:color w:val="000000"/>
        </w:rPr>
        <w:tab/>
      </w:r>
      <w:r>
        <w:rPr>
          <w:color w:val="000000"/>
        </w:rPr>
        <w:tab/>
        <w:t>send_data(</w:t>
      </w:r>
      <w:r>
        <w:rPr>
          <w:color w:val="6F008A"/>
        </w:rPr>
        <w:t>FRAME_ACK</w:t>
      </w:r>
      <w:r>
        <w:rPr>
          <w:color w:val="000000"/>
        </w:rPr>
        <w:t>, 0, frame_expected, out_buf);</w:t>
      </w:r>
    </w:p>
    <w:p w14:paraId="6996897C" w14:textId="77777777" w:rsidR="00084414" w:rsidRDefault="00084414" w:rsidP="005E3C55">
      <w:pPr>
        <w:pStyle w:val="code"/>
        <w:rPr>
          <w:color w:val="000000"/>
        </w:rPr>
      </w:pPr>
      <w:r>
        <w:rPr>
          <w:color w:val="000000"/>
        </w:rPr>
        <w:tab/>
      </w:r>
      <w:r>
        <w:rPr>
          <w:color w:val="000000"/>
        </w:rPr>
        <w:tab/>
      </w:r>
      <w:r>
        <w:rPr>
          <w:color w:val="000000"/>
        </w:rPr>
        <w:tab/>
      </w:r>
      <w:r>
        <w:rPr>
          <w:color w:val="0000FF"/>
        </w:rPr>
        <w:t>break</w:t>
      </w:r>
      <w:r>
        <w:rPr>
          <w:color w:val="000000"/>
        </w:rPr>
        <w:t>;</w:t>
      </w:r>
    </w:p>
    <w:p w14:paraId="4F25578D" w14:textId="77777777" w:rsidR="00084414" w:rsidRDefault="00084414" w:rsidP="005E3C55">
      <w:pPr>
        <w:pStyle w:val="code"/>
        <w:rPr>
          <w:color w:val="000000"/>
        </w:rPr>
      </w:pPr>
    </w:p>
    <w:p w14:paraId="669C9F93" w14:textId="77777777" w:rsidR="00084414" w:rsidRDefault="00084414" w:rsidP="005E3C55">
      <w:pPr>
        <w:pStyle w:val="code"/>
        <w:rPr>
          <w:color w:val="000000"/>
        </w:rPr>
      </w:pPr>
      <w:r>
        <w:rPr>
          <w:color w:val="000000"/>
        </w:rPr>
        <w:tab/>
      </w:r>
      <w:r>
        <w:rPr>
          <w:color w:val="000000"/>
        </w:rPr>
        <w:tab/>
      </w:r>
      <w:r>
        <w:rPr>
          <w:color w:val="000000"/>
        </w:rPr>
        <w:tab/>
      </w:r>
      <w:r>
        <w:rPr>
          <w:color w:val="008000"/>
        </w:rPr>
        <w:t xml:space="preserve">/* </w:t>
      </w:r>
      <w:r>
        <w:rPr>
          <w:rFonts w:hint="eastAsia"/>
          <w:color w:val="008000"/>
        </w:rPr>
        <w:t>超时</w:t>
      </w:r>
      <w:r>
        <w:rPr>
          <w:color w:val="008000"/>
        </w:rPr>
        <w:t xml:space="preserve"> </w:t>
      </w:r>
      <w:r>
        <w:rPr>
          <w:rFonts w:hint="eastAsia"/>
          <w:color w:val="008000"/>
        </w:rPr>
        <w:t>选择重传</w:t>
      </w:r>
      <w:r>
        <w:rPr>
          <w:color w:val="008000"/>
        </w:rPr>
        <w:t>*/</w:t>
      </w:r>
    </w:p>
    <w:p w14:paraId="21A2C510" w14:textId="77777777" w:rsidR="00084414" w:rsidRDefault="00084414" w:rsidP="005E3C55">
      <w:pPr>
        <w:pStyle w:val="code"/>
        <w:rPr>
          <w:color w:val="000000"/>
        </w:rPr>
      </w:pPr>
      <w:r>
        <w:rPr>
          <w:color w:val="000000"/>
        </w:rPr>
        <w:tab/>
      </w:r>
      <w:r>
        <w:rPr>
          <w:color w:val="000000"/>
        </w:rPr>
        <w:tab/>
      </w:r>
      <w:r>
        <w:rPr>
          <w:color w:val="0000FF"/>
        </w:rPr>
        <w:t>case</w:t>
      </w:r>
      <w:r>
        <w:rPr>
          <w:color w:val="000000"/>
        </w:rPr>
        <w:t xml:space="preserve"> </w:t>
      </w:r>
      <w:r>
        <w:rPr>
          <w:color w:val="6F008A"/>
        </w:rPr>
        <w:t>DATA_TIMEOUT</w:t>
      </w:r>
      <w:r>
        <w:rPr>
          <w:color w:val="000000"/>
        </w:rPr>
        <w:t>:</w:t>
      </w:r>
    </w:p>
    <w:p w14:paraId="7C6EB78C" w14:textId="77777777" w:rsidR="00084414" w:rsidRDefault="00084414" w:rsidP="005E3C55">
      <w:pPr>
        <w:pStyle w:val="code"/>
        <w:rPr>
          <w:color w:val="000000"/>
        </w:rPr>
      </w:pPr>
      <w:r>
        <w:rPr>
          <w:color w:val="000000"/>
        </w:rPr>
        <w:tab/>
      </w:r>
      <w:r>
        <w:rPr>
          <w:color w:val="000000"/>
        </w:rPr>
        <w:tab/>
      </w:r>
      <w:r>
        <w:rPr>
          <w:color w:val="000000"/>
        </w:rPr>
        <w:tab/>
        <w:t>dbg_event(</w:t>
      </w:r>
      <w:r>
        <w:t>"---- DATA %d timeout\n"</w:t>
      </w:r>
      <w:r>
        <w:rPr>
          <w:color w:val="000000"/>
        </w:rPr>
        <w:t>, arg);</w:t>
      </w:r>
    </w:p>
    <w:p w14:paraId="3E8473AA" w14:textId="77777777" w:rsidR="00084414" w:rsidRDefault="00084414" w:rsidP="005E3C55">
      <w:pPr>
        <w:pStyle w:val="code"/>
        <w:rPr>
          <w:color w:val="000000"/>
        </w:rPr>
      </w:pPr>
      <w:r>
        <w:rPr>
          <w:color w:val="000000"/>
        </w:rPr>
        <w:tab/>
      </w:r>
      <w:r>
        <w:rPr>
          <w:color w:val="000000"/>
        </w:rPr>
        <w:tab/>
      </w:r>
      <w:r>
        <w:rPr>
          <w:color w:val="000000"/>
        </w:rPr>
        <w:tab/>
      </w:r>
      <w:r>
        <w:rPr>
          <w:color w:val="0000FF"/>
        </w:rPr>
        <w:t>if</w:t>
      </w:r>
      <w:r>
        <w:rPr>
          <w:color w:val="000000"/>
        </w:rPr>
        <w:t xml:space="preserve"> (!between(ack_expected, arg, next_frame_to_send))</w:t>
      </w:r>
    </w:p>
    <w:p w14:paraId="7A5619B2" w14:textId="77777777" w:rsidR="00084414" w:rsidRDefault="00084414" w:rsidP="005E3C55">
      <w:pPr>
        <w:pStyle w:val="code"/>
        <w:rPr>
          <w:color w:val="000000"/>
        </w:rPr>
      </w:pPr>
      <w:r>
        <w:rPr>
          <w:color w:val="000000"/>
        </w:rPr>
        <w:tab/>
      </w:r>
      <w:r>
        <w:rPr>
          <w:color w:val="000000"/>
        </w:rPr>
        <w:tab/>
      </w:r>
      <w:r>
        <w:rPr>
          <w:color w:val="000000"/>
        </w:rPr>
        <w:tab/>
      </w:r>
      <w:r>
        <w:rPr>
          <w:color w:val="000000"/>
        </w:rPr>
        <w:tab/>
        <w:t xml:space="preserve">arg = arg + </w:t>
      </w:r>
      <w:r>
        <w:rPr>
          <w:color w:val="6F008A"/>
        </w:rPr>
        <w:t>NR_BUFS</w:t>
      </w:r>
      <w:r>
        <w:rPr>
          <w:color w:val="000000"/>
        </w:rPr>
        <w:t>;</w:t>
      </w:r>
    </w:p>
    <w:p w14:paraId="5424B2CE" w14:textId="77777777" w:rsidR="00084414" w:rsidRDefault="00084414" w:rsidP="005E3C55">
      <w:pPr>
        <w:pStyle w:val="code"/>
        <w:rPr>
          <w:color w:val="000000"/>
        </w:rPr>
      </w:pPr>
      <w:r>
        <w:rPr>
          <w:color w:val="000000"/>
        </w:rPr>
        <w:tab/>
      </w:r>
      <w:r>
        <w:rPr>
          <w:color w:val="000000"/>
        </w:rPr>
        <w:tab/>
      </w:r>
      <w:r>
        <w:rPr>
          <w:color w:val="000000"/>
        </w:rPr>
        <w:tab/>
        <w:t>send_data(</w:t>
      </w:r>
      <w:r>
        <w:rPr>
          <w:color w:val="6F008A"/>
        </w:rPr>
        <w:t>FRAME_DATA</w:t>
      </w:r>
      <w:r>
        <w:rPr>
          <w:color w:val="000000"/>
        </w:rPr>
        <w:t>, arg, frame_expected, out_buf);</w:t>
      </w:r>
    </w:p>
    <w:p w14:paraId="1EEC6D78" w14:textId="77777777" w:rsidR="00084414" w:rsidRDefault="00084414" w:rsidP="005E3C55">
      <w:pPr>
        <w:pStyle w:val="code"/>
        <w:rPr>
          <w:color w:val="000000"/>
        </w:rPr>
      </w:pPr>
      <w:r>
        <w:rPr>
          <w:color w:val="000000"/>
        </w:rPr>
        <w:tab/>
      </w:r>
      <w:r>
        <w:rPr>
          <w:color w:val="000000"/>
        </w:rPr>
        <w:tab/>
      </w:r>
      <w:r>
        <w:rPr>
          <w:color w:val="000000"/>
        </w:rPr>
        <w:tab/>
      </w:r>
      <w:r>
        <w:rPr>
          <w:color w:val="0000FF"/>
        </w:rPr>
        <w:t>break</w:t>
      </w:r>
      <w:r>
        <w:rPr>
          <w:color w:val="000000"/>
        </w:rPr>
        <w:t>;</w:t>
      </w:r>
    </w:p>
    <w:p w14:paraId="6F3045E5" w14:textId="77777777" w:rsidR="00084414" w:rsidRDefault="00084414" w:rsidP="005E3C55">
      <w:pPr>
        <w:pStyle w:val="code"/>
        <w:rPr>
          <w:color w:val="000000"/>
        </w:rPr>
      </w:pPr>
      <w:r>
        <w:rPr>
          <w:color w:val="000000"/>
        </w:rPr>
        <w:tab/>
      </w:r>
      <w:r>
        <w:rPr>
          <w:color w:val="000000"/>
        </w:rPr>
        <w:tab/>
        <w:t>}</w:t>
      </w:r>
    </w:p>
    <w:p w14:paraId="29F64FF7" w14:textId="77777777" w:rsidR="00084414" w:rsidRDefault="00084414" w:rsidP="005E3C55">
      <w:pPr>
        <w:pStyle w:val="code"/>
        <w:rPr>
          <w:color w:val="000000"/>
        </w:rPr>
      </w:pPr>
    </w:p>
    <w:p w14:paraId="69666E40"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内存没满，继续进行</w:t>
      </w:r>
      <w:r>
        <w:rPr>
          <w:color w:val="008000"/>
        </w:rPr>
        <w:t xml:space="preserve"> */</w:t>
      </w:r>
    </w:p>
    <w:p w14:paraId="19A07DF2" w14:textId="77777777" w:rsidR="00084414" w:rsidRDefault="00084414" w:rsidP="005E3C55">
      <w:pPr>
        <w:pStyle w:val="code"/>
        <w:rPr>
          <w:color w:val="000000"/>
        </w:rPr>
      </w:pPr>
      <w:r>
        <w:rPr>
          <w:color w:val="000000"/>
        </w:rPr>
        <w:tab/>
      </w:r>
      <w:r>
        <w:rPr>
          <w:color w:val="000000"/>
        </w:rPr>
        <w:tab/>
      </w:r>
      <w:r>
        <w:rPr>
          <w:color w:val="0000FF"/>
        </w:rPr>
        <w:t>if</w:t>
      </w:r>
      <w:r>
        <w:rPr>
          <w:color w:val="000000"/>
        </w:rPr>
        <w:t xml:space="preserve"> (nbuffered &lt; </w:t>
      </w:r>
      <w:r>
        <w:rPr>
          <w:color w:val="6F008A"/>
        </w:rPr>
        <w:t>NR_BUFS</w:t>
      </w:r>
      <w:r>
        <w:rPr>
          <w:color w:val="000000"/>
        </w:rPr>
        <w:t xml:space="preserve"> &amp;&amp; phl_ready)</w:t>
      </w:r>
    </w:p>
    <w:p w14:paraId="3D0C6795" w14:textId="77777777" w:rsidR="00084414" w:rsidRDefault="00084414" w:rsidP="005E3C55">
      <w:pPr>
        <w:pStyle w:val="code"/>
        <w:rPr>
          <w:color w:val="000000"/>
        </w:rPr>
      </w:pPr>
      <w:r>
        <w:rPr>
          <w:color w:val="000000"/>
        </w:rPr>
        <w:tab/>
      </w:r>
      <w:r>
        <w:rPr>
          <w:color w:val="000000"/>
        </w:rPr>
        <w:tab/>
      </w:r>
      <w:r>
        <w:rPr>
          <w:color w:val="000000"/>
        </w:rPr>
        <w:tab/>
        <w:t>enable_network_layer();</w:t>
      </w:r>
    </w:p>
    <w:p w14:paraId="1FEEA196" w14:textId="77777777" w:rsidR="00084414" w:rsidRDefault="00084414" w:rsidP="005E3C55">
      <w:pPr>
        <w:pStyle w:val="code"/>
        <w:rPr>
          <w:color w:val="000000"/>
        </w:rPr>
      </w:pPr>
      <w:r>
        <w:rPr>
          <w:color w:val="000000"/>
        </w:rPr>
        <w:tab/>
      </w:r>
      <w:r>
        <w:rPr>
          <w:color w:val="000000"/>
        </w:rPr>
        <w:tab/>
      </w:r>
      <w:r>
        <w:rPr>
          <w:color w:val="008000"/>
        </w:rPr>
        <w:t xml:space="preserve">/* </w:t>
      </w:r>
      <w:r>
        <w:rPr>
          <w:rFonts w:hint="eastAsia"/>
          <w:color w:val="008000"/>
        </w:rPr>
        <w:t>内存满了，停止</w:t>
      </w:r>
      <w:r>
        <w:rPr>
          <w:color w:val="008000"/>
        </w:rPr>
        <w:t xml:space="preserve"> */</w:t>
      </w:r>
    </w:p>
    <w:p w14:paraId="20B9C4E5" w14:textId="77777777" w:rsidR="00084414" w:rsidRDefault="00084414" w:rsidP="005E3C55">
      <w:pPr>
        <w:pStyle w:val="code"/>
        <w:rPr>
          <w:color w:val="000000"/>
        </w:rPr>
      </w:pPr>
      <w:r>
        <w:rPr>
          <w:color w:val="000000"/>
        </w:rPr>
        <w:tab/>
      </w:r>
      <w:r>
        <w:rPr>
          <w:color w:val="000000"/>
        </w:rPr>
        <w:tab/>
      </w:r>
      <w:r>
        <w:rPr>
          <w:color w:val="0000FF"/>
        </w:rPr>
        <w:t>else</w:t>
      </w:r>
    </w:p>
    <w:p w14:paraId="11C35106" w14:textId="77777777" w:rsidR="00084414" w:rsidRDefault="00084414" w:rsidP="005E3C55">
      <w:pPr>
        <w:pStyle w:val="code"/>
        <w:rPr>
          <w:color w:val="000000"/>
        </w:rPr>
      </w:pPr>
      <w:r>
        <w:rPr>
          <w:color w:val="000000"/>
        </w:rPr>
        <w:tab/>
      </w:r>
      <w:r>
        <w:rPr>
          <w:color w:val="000000"/>
        </w:rPr>
        <w:tab/>
      </w:r>
      <w:r>
        <w:rPr>
          <w:color w:val="000000"/>
        </w:rPr>
        <w:tab/>
        <w:t>disable_network_layer();</w:t>
      </w:r>
    </w:p>
    <w:p w14:paraId="0D07FFC4" w14:textId="77777777" w:rsidR="00084414" w:rsidRDefault="00084414" w:rsidP="005E3C55">
      <w:pPr>
        <w:pStyle w:val="code"/>
        <w:rPr>
          <w:color w:val="000000"/>
        </w:rPr>
      </w:pPr>
      <w:r>
        <w:rPr>
          <w:color w:val="000000"/>
        </w:rPr>
        <w:tab/>
        <w:t>}</w:t>
      </w:r>
    </w:p>
    <w:p w14:paraId="06EBB89B" w14:textId="77777777" w:rsidR="00084414" w:rsidRDefault="00084414" w:rsidP="005E3C55">
      <w:pPr>
        <w:pStyle w:val="code"/>
        <w:rPr>
          <w:color w:val="000000"/>
        </w:rPr>
      </w:pPr>
      <w:r>
        <w:rPr>
          <w:color w:val="000000"/>
        </w:rPr>
        <w:t>}</w:t>
      </w:r>
    </w:p>
    <w:sectPr w:rsidR="00084414" w:rsidSect="00C23206">
      <w:headerReference w:type="default" r:id="rId18"/>
      <w:footerReference w:type="default" r:id="rId19"/>
      <w:endnotePr>
        <w:numFmt w:val="decimal"/>
      </w:endnotePr>
      <w:type w:val="continuous"/>
      <w:pgSz w:w="11906" w:h="16838"/>
      <w:pgMar w:top="1588" w:right="1418"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0D36C" w14:textId="77777777" w:rsidR="00DD3D3A" w:rsidRDefault="00DD3D3A">
      <w:r>
        <w:separator/>
      </w:r>
    </w:p>
  </w:endnote>
  <w:endnote w:type="continuationSeparator" w:id="0">
    <w:p w14:paraId="4B8C38FB" w14:textId="77777777" w:rsidR="00DD3D3A" w:rsidRDefault="00DD3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863757"/>
      <w:docPartObj>
        <w:docPartGallery w:val="Page Numbers (Bottom of Page)"/>
        <w:docPartUnique/>
      </w:docPartObj>
    </w:sdtPr>
    <w:sdtEndPr/>
    <w:sdtContent>
      <w:p w14:paraId="53713048" w14:textId="77777777" w:rsidR="00BF5896" w:rsidRDefault="00C23206" w:rsidP="00C23206">
        <w:pPr>
          <w:pStyle w:val="a5"/>
          <w:jc w:val="center"/>
        </w:pPr>
        <w:r w:rsidRPr="00C23206">
          <w:rPr>
            <w:rFonts w:ascii="Times New Roman" w:hAnsi="Times New Roman" w:cs="Times New Roman"/>
          </w:rPr>
          <w:fldChar w:fldCharType="begin"/>
        </w:r>
        <w:r w:rsidRPr="00C23206">
          <w:rPr>
            <w:rFonts w:ascii="Times New Roman" w:hAnsi="Times New Roman" w:cs="Times New Roman"/>
          </w:rPr>
          <w:instrText>PAGE   \* MERGEFORMAT</w:instrText>
        </w:r>
        <w:r w:rsidRPr="00C23206">
          <w:rPr>
            <w:rFonts w:ascii="Times New Roman" w:hAnsi="Times New Roman" w:cs="Times New Roman"/>
          </w:rPr>
          <w:fldChar w:fldCharType="separate"/>
        </w:r>
        <w:r w:rsidRPr="00C23206">
          <w:rPr>
            <w:rFonts w:ascii="Times New Roman" w:hAnsi="Times New Roman" w:cs="Times New Roman"/>
            <w:lang w:val="zh-CN"/>
          </w:rPr>
          <w:t>2</w:t>
        </w:r>
        <w:r w:rsidRPr="00C2320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75B07" w14:textId="77777777" w:rsidR="00DD3D3A" w:rsidRDefault="00DD3D3A">
      <w:r>
        <w:separator/>
      </w:r>
    </w:p>
  </w:footnote>
  <w:footnote w:type="continuationSeparator" w:id="0">
    <w:p w14:paraId="0EF3AB9B" w14:textId="77777777" w:rsidR="00DD3D3A" w:rsidRDefault="00DD3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F835C" w14:textId="77777777" w:rsidR="00BF5896" w:rsidRDefault="00BF5896">
    <w:pPr>
      <w:pStyle w:val="a7"/>
      <w:rPr>
        <w:rFonts w:ascii="宋体" w:eastAsia="宋体" w:hAnsi="宋体"/>
        <w:sz w:val="21"/>
        <w:szCs w:val="21"/>
      </w:rPr>
    </w:pPr>
    <w:r>
      <w:rPr>
        <w:rFonts w:ascii="宋体" w:eastAsia="宋体" w:hAnsi="宋体" w:hint="eastAsia"/>
        <w:sz w:val="21"/>
        <w:szCs w:val="21"/>
      </w:rPr>
      <w:t>北京邮电大学计算机学院2</w:t>
    </w:r>
    <w:r>
      <w:rPr>
        <w:rFonts w:ascii="宋体" w:eastAsia="宋体" w:hAnsi="宋体"/>
        <w:sz w:val="21"/>
        <w:szCs w:val="21"/>
      </w:rPr>
      <w:t>018</w:t>
    </w:r>
    <w:r>
      <w:rPr>
        <w:rFonts w:ascii="宋体" w:eastAsia="宋体" w:hAnsi="宋体" w:hint="eastAsia"/>
        <w:sz w:val="21"/>
        <w:szCs w:val="21"/>
      </w:rPr>
      <w:t>级本科生</w:t>
    </w:r>
    <w:bookmarkStart w:id="1" w:name="_Hlk39491458"/>
    <w:r w:rsidR="00AD3DAE">
      <w:rPr>
        <w:rFonts w:ascii="宋体" w:eastAsia="宋体" w:hAnsi="宋体" w:hint="eastAsia"/>
        <w:sz w:val="21"/>
        <w:szCs w:val="21"/>
      </w:rPr>
      <w:t>计算机网络实验报告</w:t>
    </w:r>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E"/>
    <w:multiLevelType w:val="singleLevel"/>
    <w:tmpl w:val="0000000E"/>
    <w:lvl w:ilvl="0">
      <w:start w:val="3"/>
      <w:numFmt w:val="decimal"/>
      <w:suff w:val="nothing"/>
      <w:lvlText w:val="（%1）"/>
      <w:lvlJc w:val="left"/>
      <w:pPr>
        <w:ind w:left="0" w:firstLine="0"/>
      </w:pPr>
    </w:lvl>
  </w:abstractNum>
  <w:abstractNum w:abstractNumId="1" w15:restartNumberingAfterBreak="0">
    <w:nsid w:val="0000000F"/>
    <w:multiLevelType w:val="singleLevel"/>
    <w:tmpl w:val="0000000F"/>
    <w:lvl w:ilvl="0">
      <w:start w:val="1"/>
      <w:numFmt w:val="decimal"/>
      <w:suff w:val="nothing"/>
      <w:lvlText w:val="（%1）"/>
      <w:lvlJc w:val="left"/>
      <w:pPr>
        <w:ind w:left="0" w:firstLine="0"/>
      </w:pPr>
    </w:lvl>
  </w:abstractNum>
  <w:abstractNum w:abstractNumId="2" w15:restartNumberingAfterBreak="0">
    <w:nsid w:val="00000010"/>
    <w:multiLevelType w:val="singleLevel"/>
    <w:tmpl w:val="00000010"/>
    <w:lvl w:ilvl="0">
      <w:start w:val="1"/>
      <w:numFmt w:val="decimal"/>
      <w:suff w:val="nothing"/>
      <w:lvlText w:val="（%1）"/>
      <w:lvlJc w:val="left"/>
      <w:pPr>
        <w:ind w:left="0" w:firstLine="0"/>
      </w:pPr>
    </w:lvl>
  </w:abstractNum>
  <w:abstractNum w:abstractNumId="3" w15:restartNumberingAfterBreak="0">
    <w:nsid w:val="00000011"/>
    <w:multiLevelType w:val="singleLevel"/>
    <w:tmpl w:val="00000011"/>
    <w:lvl w:ilvl="0">
      <w:start w:val="1"/>
      <w:numFmt w:val="decimal"/>
      <w:suff w:val="nothing"/>
      <w:lvlText w:val="（%1）"/>
      <w:lvlJc w:val="left"/>
      <w:pPr>
        <w:ind w:left="0" w:firstLine="0"/>
      </w:pPr>
    </w:lvl>
  </w:abstractNum>
  <w:abstractNum w:abstractNumId="4" w15:restartNumberingAfterBreak="0">
    <w:nsid w:val="00000012"/>
    <w:multiLevelType w:val="multilevel"/>
    <w:tmpl w:val="00000012"/>
    <w:lvl w:ilvl="0">
      <w:start w:val="1"/>
      <w:numFmt w:val="lowerLetter"/>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3D0ED0"/>
    <w:multiLevelType w:val="singleLevel"/>
    <w:tmpl w:val="E6BA0790"/>
    <w:lvl w:ilvl="0">
      <w:start w:val="2"/>
      <w:numFmt w:val="decimal"/>
      <w:suff w:val="nothing"/>
      <w:lvlText w:val="%1."/>
      <w:lvlJc w:val="left"/>
      <w:pPr>
        <w:ind w:left="0" w:firstLine="0"/>
      </w:pPr>
    </w:lvl>
  </w:abstractNum>
  <w:abstractNum w:abstractNumId="6" w15:restartNumberingAfterBreak="0">
    <w:nsid w:val="2C0A31AD"/>
    <w:multiLevelType w:val="hybridMultilevel"/>
    <w:tmpl w:val="A4E8C3E4"/>
    <w:lvl w:ilvl="0" w:tplc="2A625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15723C"/>
    <w:multiLevelType w:val="multilevel"/>
    <w:tmpl w:val="3615723C"/>
    <w:lvl w:ilvl="0">
      <w:numFmt w:val="decimal"/>
      <w:lvlText w:val="%1"/>
      <w:lvlJc w:val="left"/>
      <w:pPr>
        <w:ind w:left="420" w:hanging="42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520" w:hanging="2160"/>
      </w:pPr>
      <w:rPr>
        <w:rFonts w:hint="default"/>
      </w:rPr>
    </w:lvl>
  </w:abstractNum>
  <w:abstractNum w:abstractNumId="8" w15:restartNumberingAfterBreak="0">
    <w:nsid w:val="42B83C5B"/>
    <w:multiLevelType w:val="multilevel"/>
    <w:tmpl w:val="42B83C5B"/>
    <w:lvl w:ilvl="0">
      <w:start w:val="1"/>
      <w:numFmt w:val="decimal"/>
      <w:lvlText w:val="%1."/>
      <w:lvlJc w:val="left"/>
      <w:pPr>
        <w:ind w:left="830" w:hanging="360"/>
      </w:pPr>
      <w:rPr>
        <w:rFonts w:hint="default"/>
      </w:rPr>
    </w:lvl>
    <w:lvl w:ilvl="1">
      <w:start w:val="1"/>
      <w:numFmt w:val="lowerLetter"/>
      <w:lvlText w:val="%2)"/>
      <w:lvlJc w:val="left"/>
      <w:pPr>
        <w:ind w:left="1310" w:hanging="420"/>
      </w:pPr>
    </w:lvl>
    <w:lvl w:ilvl="2">
      <w:start w:val="1"/>
      <w:numFmt w:val="lowerRoman"/>
      <w:lvlText w:val="%3."/>
      <w:lvlJc w:val="right"/>
      <w:pPr>
        <w:ind w:left="1730" w:hanging="420"/>
      </w:pPr>
    </w:lvl>
    <w:lvl w:ilvl="3">
      <w:start w:val="1"/>
      <w:numFmt w:val="decimal"/>
      <w:lvlText w:val="%4."/>
      <w:lvlJc w:val="left"/>
      <w:pPr>
        <w:ind w:left="2150" w:hanging="420"/>
      </w:pPr>
    </w:lvl>
    <w:lvl w:ilvl="4">
      <w:start w:val="1"/>
      <w:numFmt w:val="lowerLetter"/>
      <w:lvlText w:val="%5)"/>
      <w:lvlJc w:val="left"/>
      <w:pPr>
        <w:ind w:left="2570" w:hanging="420"/>
      </w:pPr>
    </w:lvl>
    <w:lvl w:ilvl="5">
      <w:start w:val="1"/>
      <w:numFmt w:val="lowerRoman"/>
      <w:lvlText w:val="%6."/>
      <w:lvlJc w:val="right"/>
      <w:pPr>
        <w:ind w:left="2990" w:hanging="420"/>
      </w:pPr>
    </w:lvl>
    <w:lvl w:ilvl="6">
      <w:start w:val="1"/>
      <w:numFmt w:val="decimal"/>
      <w:lvlText w:val="%7."/>
      <w:lvlJc w:val="left"/>
      <w:pPr>
        <w:ind w:left="3410" w:hanging="420"/>
      </w:pPr>
    </w:lvl>
    <w:lvl w:ilvl="7">
      <w:start w:val="1"/>
      <w:numFmt w:val="lowerLetter"/>
      <w:lvlText w:val="%8)"/>
      <w:lvlJc w:val="left"/>
      <w:pPr>
        <w:ind w:left="3830" w:hanging="420"/>
      </w:pPr>
    </w:lvl>
    <w:lvl w:ilvl="8">
      <w:start w:val="1"/>
      <w:numFmt w:val="lowerRoman"/>
      <w:lvlText w:val="%9."/>
      <w:lvlJc w:val="right"/>
      <w:pPr>
        <w:ind w:left="4250" w:hanging="420"/>
      </w:pPr>
    </w:lvl>
  </w:abstractNum>
  <w:abstractNum w:abstractNumId="9" w15:restartNumberingAfterBreak="0">
    <w:nsid w:val="480B0A24"/>
    <w:multiLevelType w:val="multilevel"/>
    <w:tmpl w:val="480B0A2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A420409"/>
    <w:multiLevelType w:val="hybridMultilevel"/>
    <w:tmpl w:val="059EC106"/>
    <w:lvl w:ilvl="0" w:tplc="70D2C76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D10B7B"/>
    <w:multiLevelType w:val="multilevel"/>
    <w:tmpl w:val="5CD10B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3"/>
    <w:lvlOverride w:ilvl="0">
      <w:startOverride w:val="1"/>
    </w:lvlOverride>
  </w:num>
  <w:num w:numId="3">
    <w:abstractNumId w:val="2"/>
    <w:lvlOverride w:ilvl="0">
      <w:startOverride w:val="1"/>
    </w:lvlOverride>
  </w:num>
  <w:num w:numId="4">
    <w:abstractNumId w:val="0"/>
    <w:lvlOverride w:ilvl="0">
      <w:startOverride w:val="3"/>
    </w:lvlOverride>
  </w:num>
  <w:num w:numId="5">
    <w:abstractNumId w:val="5"/>
    <w:lvlOverride w:ilvl="0">
      <w:startOverride w:val="2"/>
    </w:lvlOverride>
  </w:num>
  <w:num w:numId="6">
    <w:abstractNumId w:val="1"/>
    <w:lvlOverride w:ilvl="0">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6"/>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49A"/>
    <w:rsid w:val="00030137"/>
    <w:rsid w:val="000336A0"/>
    <w:rsid w:val="00046ACA"/>
    <w:rsid w:val="00084414"/>
    <w:rsid w:val="0008501C"/>
    <w:rsid w:val="000A6066"/>
    <w:rsid w:val="000B03A4"/>
    <w:rsid w:val="000B67FD"/>
    <w:rsid w:val="000B7C10"/>
    <w:rsid w:val="000D591B"/>
    <w:rsid w:val="000D7770"/>
    <w:rsid w:val="00132470"/>
    <w:rsid w:val="00143AC8"/>
    <w:rsid w:val="00155C30"/>
    <w:rsid w:val="00172E56"/>
    <w:rsid w:val="00183FB0"/>
    <w:rsid w:val="001947C5"/>
    <w:rsid w:val="00195415"/>
    <w:rsid w:val="001F59DD"/>
    <w:rsid w:val="00212CE9"/>
    <w:rsid w:val="00331048"/>
    <w:rsid w:val="00357A6A"/>
    <w:rsid w:val="00361003"/>
    <w:rsid w:val="00380AA0"/>
    <w:rsid w:val="00384168"/>
    <w:rsid w:val="003B401E"/>
    <w:rsid w:val="004048AF"/>
    <w:rsid w:val="00427EE6"/>
    <w:rsid w:val="004C4B3F"/>
    <w:rsid w:val="004F53EB"/>
    <w:rsid w:val="004F6E60"/>
    <w:rsid w:val="00516264"/>
    <w:rsid w:val="005D4D1E"/>
    <w:rsid w:val="005E1768"/>
    <w:rsid w:val="005E3C55"/>
    <w:rsid w:val="0060049A"/>
    <w:rsid w:val="006320B2"/>
    <w:rsid w:val="00651AB5"/>
    <w:rsid w:val="00652BDE"/>
    <w:rsid w:val="00682A2C"/>
    <w:rsid w:val="00685945"/>
    <w:rsid w:val="006A1335"/>
    <w:rsid w:val="006B3E8F"/>
    <w:rsid w:val="00762F8B"/>
    <w:rsid w:val="00782254"/>
    <w:rsid w:val="007A3E97"/>
    <w:rsid w:val="007E23FA"/>
    <w:rsid w:val="007F0330"/>
    <w:rsid w:val="007F7079"/>
    <w:rsid w:val="00841A0F"/>
    <w:rsid w:val="008808F8"/>
    <w:rsid w:val="008C63B7"/>
    <w:rsid w:val="0091792F"/>
    <w:rsid w:val="009315C8"/>
    <w:rsid w:val="009520F5"/>
    <w:rsid w:val="00992E6C"/>
    <w:rsid w:val="00995BB8"/>
    <w:rsid w:val="009B6C91"/>
    <w:rsid w:val="009C6D9B"/>
    <w:rsid w:val="009D14CD"/>
    <w:rsid w:val="00A13284"/>
    <w:rsid w:val="00A534CF"/>
    <w:rsid w:val="00A94D36"/>
    <w:rsid w:val="00AD3DAE"/>
    <w:rsid w:val="00AE1E32"/>
    <w:rsid w:val="00AE71A4"/>
    <w:rsid w:val="00B0014C"/>
    <w:rsid w:val="00B531E9"/>
    <w:rsid w:val="00BE4024"/>
    <w:rsid w:val="00BF1877"/>
    <w:rsid w:val="00BF5896"/>
    <w:rsid w:val="00C10CF4"/>
    <w:rsid w:val="00C23206"/>
    <w:rsid w:val="00C33023"/>
    <w:rsid w:val="00C5436B"/>
    <w:rsid w:val="00CB5240"/>
    <w:rsid w:val="00CB77AC"/>
    <w:rsid w:val="00CD00D1"/>
    <w:rsid w:val="00D208AC"/>
    <w:rsid w:val="00D27E41"/>
    <w:rsid w:val="00D31A72"/>
    <w:rsid w:val="00D62DC1"/>
    <w:rsid w:val="00D725AA"/>
    <w:rsid w:val="00DA0917"/>
    <w:rsid w:val="00DA39CC"/>
    <w:rsid w:val="00DC7AF9"/>
    <w:rsid w:val="00DD3D3A"/>
    <w:rsid w:val="00DF66BA"/>
    <w:rsid w:val="00E011E4"/>
    <w:rsid w:val="00E11620"/>
    <w:rsid w:val="00E40B5B"/>
    <w:rsid w:val="00E63E34"/>
    <w:rsid w:val="00E8569E"/>
    <w:rsid w:val="00F3130C"/>
    <w:rsid w:val="00F946C4"/>
    <w:rsid w:val="00FA58A4"/>
    <w:rsid w:val="6C030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CD6D4"/>
  <w15:docId w15:val="{056E7094-DE19-4F6F-850F-788B782F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6320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pPr>
      <w:snapToGrid w:val="0"/>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footnote text"/>
    <w:basedOn w:val="a"/>
    <w:link w:val="aa"/>
    <w:uiPriority w:val="99"/>
    <w:semiHidden/>
    <w:unhideWhenUsed/>
    <w:pPr>
      <w:snapToGrid w:val="0"/>
      <w:jc w:val="left"/>
    </w:pPr>
    <w:rPr>
      <w:sz w:val="18"/>
      <w:szCs w:val="18"/>
    </w:rPr>
  </w:style>
  <w:style w:type="character" w:styleId="ab">
    <w:name w:val="endnote reference"/>
    <w:basedOn w:val="a0"/>
    <w:uiPriority w:val="99"/>
    <w:semiHidden/>
    <w:unhideWhenUsed/>
    <w:qFormat/>
    <w:rPr>
      <w:vertAlign w:val="superscript"/>
    </w:rPr>
  </w:style>
  <w:style w:type="character" w:styleId="ac">
    <w:name w:val="footnote reference"/>
    <w:basedOn w:val="a0"/>
    <w:uiPriority w:val="99"/>
    <w:semiHidden/>
    <w:unhideWhenUsed/>
    <w:rPr>
      <w:vertAlign w:val="superscript"/>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d">
    <w:name w:val="List Paragraph"/>
    <w:basedOn w:val="a"/>
    <w:uiPriority w:val="34"/>
    <w:qFormat/>
    <w:pPr>
      <w:ind w:firstLineChars="200" w:firstLine="420"/>
    </w:pPr>
  </w:style>
  <w:style w:type="character" w:customStyle="1" w:styleId="aa">
    <w:name w:val="脚注文本 字符"/>
    <w:basedOn w:val="a0"/>
    <w:link w:val="a9"/>
    <w:uiPriority w:val="99"/>
    <w:semiHidden/>
    <w:rPr>
      <w:sz w:val="18"/>
      <w:szCs w:val="18"/>
    </w:rPr>
  </w:style>
  <w:style w:type="character" w:customStyle="1" w:styleId="a4">
    <w:name w:val="尾注文本 字符"/>
    <w:basedOn w:val="a0"/>
    <w:link w:val="a3"/>
    <w:uiPriority w:val="99"/>
    <w:semiHidden/>
  </w:style>
  <w:style w:type="character" w:styleId="ae">
    <w:name w:val="Placeholder Text"/>
    <w:basedOn w:val="a0"/>
    <w:uiPriority w:val="99"/>
    <w:semiHidden/>
    <w:qFormat/>
    <w:rPr>
      <w:color w:val="808080"/>
    </w:rPr>
  </w:style>
  <w:style w:type="paragraph" w:customStyle="1" w:styleId="af">
    <w:name w:val="表格里的文字"/>
    <w:basedOn w:val="a"/>
    <w:link w:val="Char"/>
    <w:autoRedefine/>
    <w:rsid w:val="00C33023"/>
    <w:pPr>
      <w:adjustRightInd w:val="0"/>
      <w:snapToGrid w:val="0"/>
      <w:spacing w:line="280" w:lineRule="exact"/>
      <w:jc w:val="left"/>
    </w:pPr>
    <w:rPr>
      <w:rFonts w:ascii="Verdana" w:eastAsia="宋体" w:hAnsi="Verdana" w:cs="宋体"/>
      <w:szCs w:val="21"/>
      <w:lang w:val="pt-BR"/>
    </w:rPr>
  </w:style>
  <w:style w:type="character" w:customStyle="1" w:styleId="Char">
    <w:name w:val="表格里的文字 Char"/>
    <w:basedOn w:val="a0"/>
    <w:link w:val="af"/>
    <w:rsid w:val="00C33023"/>
    <w:rPr>
      <w:rFonts w:ascii="Verdana" w:eastAsia="宋体" w:hAnsi="Verdana" w:cs="宋体"/>
      <w:kern w:val="2"/>
      <w:sz w:val="21"/>
      <w:szCs w:val="21"/>
      <w:lang w:val="pt-BR"/>
    </w:rPr>
  </w:style>
  <w:style w:type="table" w:styleId="af0">
    <w:name w:val="Table Grid"/>
    <w:basedOn w:val="a1"/>
    <w:uiPriority w:val="39"/>
    <w:rsid w:val="006A1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320B2"/>
    <w:rPr>
      <w:b/>
      <w:bCs/>
      <w:kern w:val="44"/>
      <w:sz w:val="44"/>
      <w:szCs w:val="44"/>
    </w:rPr>
  </w:style>
  <w:style w:type="paragraph" w:styleId="TOC">
    <w:name w:val="TOC Heading"/>
    <w:basedOn w:val="1"/>
    <w:next w:val="a"/>
    <w:uiPriority w:val="39"/>
    <w:unhideWhenUsed/>
    <w:qFormat/>
    <w:rsid w:val="006320B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320B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320B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320B2"/>
    <w:pPr>
      <w:widowControl/>
      <w:spacing w:after="100" w:line="259" w:lineRule="auto"/>
      <w:ind w:left="440"/>
      <w:jc w:val="left"/>
    </w:pPr>
    <w:rPr>
      <w:rFonts w:cs="Times New Roman"/>
      <w:kern w:val="0"/>
      <w:sz w:val="22"/>
    </w:rPr>
  </w:style>
  <w:style w:type="paragraph" w:customStyle="1" w:styleId="code">
    <w:name w:val="实验报告code"/>
    <w:basedOn w:val="a"/>
    <w:link w:val="code0"/>
    <w:qFormat/>
    <w:rsid w:val="005E3C55"/>
    <w:pPr>
      <w:widowControl/>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jc w:val="left"/>
    </w:pPr>
    <w:rPr>
      <w:rFonts w:ascii="Consolas" w:eastAsiaTheme="majorEastAsia" w:hAnsi="Consolas" w:cstheme="majorBidi"/>
      <w:noProof/>
      <w:color w:val="228B22"/>
      <w:kern w:val="0"/>
      <w:szCs w:val="20"/>
    </w:rPr>
  </w:style>
  <w:style w:type="character" w:customStyle="1" w:styleId="code0">
    <w:name w:val="实验报告code 字符"/>
    <w:basedOn w:val="a0"/>
    <w:link w:val="code"/>
    <w:rsid w:val="005E3C55"/>
    <w:rPr>
      <w:rFonts w:ascii="Consolas" w:eastAsiaTheme="majorEastAsia" w:hAnsi="Consolas" w:cstheme="majorBidi"/>
      <w:noProof/>
      <w:color w:val="228B22"/>
      <w:sz w:val="21"/>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A2D4F6-3801-4708-A123-F4B4EE291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19</Pages>
  <Words>1994</Words>
  <Characters>11372</Characters>
  <Application>Microsoft Office Word</Application>
  <DocSecurity>0</DocSecurity>
  <Lines>94</Lines>
  <Paragraphs>26</Paragraphs>
  <ScaleCrop>false</ScaleCrop>
  <Company/>
  <LinksUpToDate>false</LinksUpToDate>
  <CharactersWithSpaces>13340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 xiong</dc:creator>
  <cp:lastModifiedBy>yu xiong</cp:lastModifiedBy>
  <cp:revision>38</cp:revision>
  <dcterms:created xsi:type="dcterms:W3CDTF">2019-12-01T05:44:00Z</dcterms:created>
  <dcterms:modified xsi:type="dcterms:W3CDTF">2020-06-07T14:04:00Z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