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D7D181" w14:textId="77777777" w:rsidR="00AD3DAE" w:rsidRPr="00AD3DAE" w:rsidRDefault="00AD3DAE" w:rsidP="00AD3DAE">
      <w:pPr>
        <w:widowControl/>
        <w:jc w:val="center"/>
        <w:rPr>
          <w:rFonts w:ascii="文鼎大标宋简" w:eastAsia="文鼎大标宋简" w:hAnsi="宋体" w:cs="Times New Roman"/>
          <w:b/>
          <w:bCs/>
          <w:sz w:val="36"/>
          <w:szCs w:val="28"/>
        </w:rPr>
      </w:pPr>
      <w:r w:rsidRPr="00AD3DAE">
        <w:rPr>
          <w:rFonts w:ascii="文鼎大标宋简" w:eastAsia="文鼎大标宋简" w:hAnsi="宋体" w:cs="Times New Roman" w:hint="eastAsia"/>
          <w:b/>
          <w:bCs/>
          <w:sz w:val="36"/>
          <w:szCs w:val="28"/>
        </w:rPr>
        <w:t>北京邮电大学《计算机网络》课程实验报告</w:t>
      </w: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260"/>
        <w:gridCol w:w="1260"/>
        <w:gridCol w:w="540"/>
        <w:gridCol w:w="1800"/>
        <w:gridCol w:w="1260"/>
        <w:gridCol w:w="1800"/>
      </w:tblGrid>
      <w:tr w:rsidR="00AD3DAE" w:rsidRPr="00AD3DAE" w14:paraId="313EBA3F" w14:textId="77777777" w:rsidTr="00E410DD">
        <w:trPr>
          <w:trHeight w:val="731"/>
        </w:trPr>
        <w:tc>
          <w:tcPr>
            <w:tcW w:w="1260" w:type="dxa"/>
            <w:vAlign w:val="center"/>
          </w:tcPr>
          <w:p w14:paraId="5F8D10E9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实验</w:t>
            </w:r>
          </w:p>
          <w:p w14:paraId="41CEACB0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2520" w:type="dxa"/>
            <w:gridSpan w:val="2"/>
            <w:vAlign w:val="center"/>
          </w:tcPr>
          <w:p w14:paraId="30C3A0F3" w14:textId="73ACC6B8" w:rsidR="00AD3DAE" w:rsidRPr="00AD3DAE" w:rsidRDefault="00BD4F5A" w:rsidP="00AD3DAE">
            <w:pPr>
              <w:widowControl/>
              <w:spacing w:line="320" w:lineRule="exact"/>
              <w:jc w:val="center"/>
              <w:rPr>
                <w:rFonts w:ascii="楷体_GB2312" w:eastAsia="楷体_GB2312" w:hAnsi="宋体" w:cs="Times New Roman"/>
                <w:b/>
                <w:bCs/>
                <w:sz w:val="24"/>
                <w:szCs w:val="24"/>
              </w:rPr>
            </w:pPr>
            <w:r w:rsidRPr="00BD4F5A">
              <w:rPr>
                <w:rFonts w:ascii="楷体_GB2312" w:eastAsia="楷体_GB2312" w:hAnsi="Times New Roman" w:cs="Times New Roman" w:hint="eastAsia"/>
                <w:sz w:val="24"/>
                <w:szCs w:val="24"/>
              </w:rPr>
              <w:t>网络层数据分组的捕获和解析</w:t>
            </w:r>
          </w:p>
        </w:tc>
        <w:tc>
          <w:tcPr>
            <w:tcW w:w="540" w:type="dxa"/>
            <w:vAlign w:val="center"/>
          </w:tcPr>
          <w:p w14:paraId="5C0248EA" w14:textId="77777777" w:rsidR="00AD3DAE" w:rsidRPr="00AD3DAE" w:rsidRDefault="00AD3DAE" w:rsidP="00AD3DAE">
            <w:pPr>
              <w:widowControl/>
              <w:spacing w:line="320" w:lineRule="exact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学 院</w:t>
            </w:r>
          </w:p>
        </w:tc>
        <w:tc>
          <w:tcPr>
            <w:tcW w:w="1800" w:type="dxa"/>
            <w:vAlign w:val="center"/>
          </w:tcPr>
          <w:p w14:paraId="5EB43384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楷体_GB2312" w:eastAsia="楷体_GB2312" w:hAnsi="宋体" w:cs="Times New Roman"/>
                <w:bCs/>
                <w:sz w:val="24"/>
                <w:szCs w:val="24"/>
              </w:rPr>
            </w:pPr>
            <w:r w:rsidRPr="00AD3DAE">
              <w:rPr>
                <w:rFonts w:ascii="楷体_GB2312" w:eastAsia="楷体_GB2312" w:hAnsi="宋体" w:cs="Times New Roman" w:hint="eastAsia"/>
                <w:bCs/>
                <w:sz w:val="24"/>
                <w:szCs w:val="24"/>
              </w:rPr>
              <w:t>计算机</w:t>
            </w:r>
          </w:p>
        </w:tc>
        <w:tc>
          <w:tcPr>
            <w:tcW w:w="1260" w:type="dxa"/>
            <w:vAlign w:val="center"/>
          </w:tcPr>
          <w:p w14:paraId="4229281E" w14:textId="77777777" w:rsidR="00AD3DAE" w:rsidRPr="00AD3DAE" w:rsidRDefault="00AD3DAE" w:rsidP="00AD3DAE">
            <w:pPr>
              <w:widowControl/>
              <w:spacing w:line="320" w:lineRule="exact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指导教师</w:t>
            </w:r>
          </w:p>
        </w:tc>
        <w:tc>
          <w:tcPr>
            <w:tcW w:w="1800" w:type="dxa"/>
            <w:vAlign w:val="center"/>
          </w:tcPr>
          <w:p w14:paraId="3FF4E695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楷体_GB2312" w:eastAsia="楷体_GB2312" w:hAnsi="宋体" w:cs="Times New Roman"/>
                <w:bCs/>
                <w:sz w:val="24"/>
                <w:szCs w:val="24"/>
              </w:rPr>
            </w:pPr>
            <w:r w:rsidRPr="00AD3DAE">
              <w:rPr>
                <w:rFonts w:ascii="楷体_GB2312" w:eastAsia="楷体_GB2312" w:hAnsi="宋体" w:cs="Times New Roman" w:hint="eastAsia"/>
                <w:bCs/>
                <w:sz w:val="24"/>
                <w:szCs w:val="24"/>
              </w:rPr>
              <w:t>王晓茹</w:t>
            </w:r>
          </w:p>
        </w:tc>
      </w:tr>
      <w:tr w:rsidR="00AD3DAE" w:rsidRPr="00AD3DAE" w14:paraId="1AEE09CE" w14:textId="77777777" w:rsidTr="00E410DD">
        <w:trPr>
          <w:trHeight w:val="599"/>
        </w:trPr>
        <w:tc>
          <w:tcPr>
            <w:tcW w:w="1260" w:type="dxa"/>
            <w:vAlign w:val="center"/>
          </w:tcPr>
          <w:p w14:paraId="4E7BCDBD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班 级</w:t>
            </w:r>
          </w:p>
        </w:tc>
        <w:tc>
          <w:tcPr>
            <w:tcW w:w="1260" w:type="dxa"/>
            <w:vAlign w:val="center"/>
          </w:tcPr>
          <w:p w14:paraId="7E90B71B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班内序号</w:t>
            </w:r>
          </w:p>
        </w:tc>
        <w:tc>
          <w:tcPr>
            <w:tcW w:w="1800" w:type="dxa"/>
            <w:gridSpan w:val="2"/>
            <w:vAlign w:val="center"/>
          </w:tcPr>
          <w:p w14:paraId="10CD72C9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学 号</w:t>
            </w:r>
          </w:p>
        </w:tc>
        <w:tc>
          <w:tcPr>
            <w:tcW w:w="1800" w:type="dxa"/>
            <w:vAlign w:val="center"/>
          </w:tcPr>
          <w:p w14:paraId="34B932C1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学生姓名</w:t>
            </w:r>
          </w:p>
        </w:tc>
        <w:tc>
          <w:tcPr>
            <w:tcW w:w="3060" w:type="dxa"/>
            <w:gridSpan w:val="2"/>
            <w:vAlign w:val="center"/>
          </w:tcPr>
          <w:p w14:paraId="3FDCF69F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成绩</w:t>
            </w:r>
          </w:p>
        </w:tc>
      </w:tr>
      <w:tr w:rsidR="00AD3DAE" w:rsidRPr="00AD3DAE" w14:paraId="6B8F46BA" w14:textId="77777777" w:rsidTr="00E410DD">
        <w:trPr>
          <w:trHeight w:val="496"/>
        </w:trPr>
        <w:tc>
          <w:tcPr>
            <w:tcW w:w="1260" w:type="dxa"/>
            <w:vAlign w:val="center"/>
          </w:tcPr>
          <w:p w14:paraId="38FAE7B9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2</w:t>
            </w:r>
            <w:r w:rsidRPr="00AD3DAE"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  <w:t>018211318</w:t>
            </w:r>
          </w:p>
        </w:tc>
        <w:tc>
          <w:tcPr>
            <w:tcW w:w="1260" w:type="dxa"/>
            <w:vAlign w:val="center"/>
          </w:tcPr>
          <w:p w14:paraId="0C986D6A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0</w:t>
            </w:r>
            <w:r w:rsidRPr="00AD3DAE"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14:paraId="4EAA40BE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2</w:t>
            </w:r>
            <w:r w:rsidRPr="00AD3DAE"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  <w:t>018210074</w:t>
            </w:r>
          </w:p>
        </w:tc>
        <w:tc>
          <w:tcPr>
            <w:tcW w:w="1800" w:type="dxa"/>
            <w:vAlign w:val="center"/>
          </w:tcPr>
          <w:p w14:paraId="74828C91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熊宇</w:t>
            </w:r>
          </w:p>
        </w:tc>
        <w:tc>
          <w:tcPr>
            <w:tcW w:w="3060" w:type="dxa"/>
            <w:gridSpan w:val="2"/>
            <w:vAlign w:val="center"/>
          </w:tcPr>
          <w:p w14:paraId="4F5784D2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</w:p>
        </w:tc>
      </w:tr>
      <w:tr w:rsidR="00AD3DAE" w:rsidRPr="00AD3DAE" w14:paraId="286B1B89" w14:textId="77777777" w:rsidTr="00E410DD">
        <w:trPr>
          <w:trHeight w:val="473"/>
        </w:trPr>
        <w:tc>
          <w:tcPr>
            <w:tcW w:w="1260" w:type="dxa"/>
            <w:vAlign w:val="center"/>
          </w:tcPr>
          <w:p w14:paraId="7299309F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79EB490E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00" w:type="dxa"/>
            <w:gridSpan w:val="2"/>
            <w:vAlign w:val="center"/>
          </w:tcPr>
          <w:p w14:paraId="525EA3AF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14:paraId="13BA4552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060" w:type="dxa"/>
            <w:gridSpan w:val="2"/>
            <w:vAlign w:val="center"/>
          </w:tcPr>
          <w:p w14:paraId="6C021EF9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</w:p>
        </w:tc>
      </w:tr>
      <w:tr w:rsidR="00AD3DAE" w:rsidRPr="00AD3DAE" w14:paraId="099039BF" w14:textId="77777777" w:rsidTr="00E410DD">
        <w:trPr>
          <w:trHeight w:val="435"/>
        </w:trPr>
        <w:tc>
          <w:tcPr>
            <w:tcW w:w="1260" w:type="dxa"/>
            <w:vAlign w:val="center"/>
          </w:tcPr>
          <w:p w14:paraId="300C31F5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5EE56004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00" w:type="dxa"/>
            <w:gridSpan w:val="2"/>
            <w:vAlign w:val="center"/>
          </w:tcPr>
          <w:p w14:paraId="20A15564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14:paraId="6855B24B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060" w:type="dxa"/>
            <w:gridSpan w:val="2"/>
            <w:vAlign w:val="center"/>
          </w:tcPr>
          <w:p w14:paraId="3AA5E6B3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</w:p>
        </w:tc>
      </w:tr>
      <w:tr w:rsidR="00AD3DAE" w:rsidRPr="00AD3DAE" w14:paraId="25D2E44B" w14:textId="77777777" w:rsidTr="00E410DD">
        <w:trPr>
          <w:trHeight w:val="2816"/>
        </w:trPr>
        <w:tc>
          <w:tcPr>
            <w:tcW w:w="1260" w:type="dxa"/>
            <w:vAlign w:val="center"/>
          </w:tcPr>
          <w:p w14:paraId="7D040A42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实</w:t>
            </w:r>
          </w:p>
          <w:p w14:paraId="1F0A76D2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验</w:t>
            </w:r>
          </w:p>
          <w:p w14:paraId="6F7D1F0B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内</w:t>
            </w:r>
          </w:p>
          <w:p w14:paraId="2E1CD126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容</w:t>
            </w:r>
          </w:p>
        </w:tc>
        <w:tc>
          <w:tcPr>
            <w:tcW w:w="7920" w:type="dxa"/>
            <w:gridSpan w:val="6"/>
          </w:tcPr>
          <w:p w14:paraId="6786DA79" w14:textId="77777777" w:rsidR="00BD4F5A" w:rsidRPr="00BD4F5A" w:rsidRDefault="00BD4F5A" w:rsidP="00BD4F5A">
            <w:pPr>
              <w:ind w:firstLineChars="200" w:firstLine="480"/>
              <w:rPr>
                <w:rFonts w:ascii="Times New Roman" w:eastAsia="楷体_GB2312" w:hAnsi="Times New Roman" w:cs="宋体"/>
                <w:sz w:val="24"/>
                <w:szCs w:val="24"/>
              </w:rPr>
            </w:pP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1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）捕获在连接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Internet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过程中产生的网络层分组：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DHCP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分组，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ARP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分组，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IP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数据分组，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ICMP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分组。</w:t>
            </w:r>
          </w:p>
          <w:p w14:paraId="3B782FBF" w14:textId="77777777" w:rsidR="00BD4F5A" w:rsidRPr="00BD4F5A" w:rsidRDefault="00BD4F5A" w:rsidP="00BD4F5A">
            <w:pPr>
              <w:ind w:firstLineChars="200" w:firstLine="480"/>
              <w:rPr>
                <w:rFonts w:ascii="Times New Roman" w:eastAsia="楷体_GB2312" w:hAnsi="Times New Roman" w:cs="宋体"/>
                <w:sz w:val="24"/>
                <w:szCs w:val="24"/>
              </w:rPr>
            </w:pP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2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）分析各种分组的格式，说明各种分组在建立网络连接过程中的作用。</w:t>
            </w:r>
          </w:p>
          <w:p w14:paraId="0CCC796C" w14:textId="77777777" w:rsidR="00BD4F5A" w:rsidRPr="00BD4F5A" w:rsidRDefault="00BD4F5A" w:rsidP="00BD4F5A">
            <w:pPr>
              <w:ind w:firstLineChars="200" w:firstLine="480"/>
              <w:rPr>
                <w:rFonts w:ascii="Times New Roman" w:eastAsia="楷体_GB2312" w:hAnsi="Times New Roman" w:cs="宋体"/>
                <w:sz w:val="24"/>
                <w:szCs w:val="24"/>
              </w:rPr>
            </w:pP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3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）分析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IP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数据分组分片的结构。</w:t>
            </w:r>
          </w:p>
          <w:p w14:paraId="187A45C2" w14:textId="1B5ADF35" w:rsidR="00AD3DAE" w:rsidRPr="00AD3DAE" w:rsidRDefault="00BD4F5A" w:rsidP="00BD4F5A">
            <w:pPr>
              <w:widowControl/>
              <w:spacing w:line="320" w:lineRule="exact"/>
              <w:rPr>
                <w:rFonts w:ascii="幼圆" w:eastAsia="幼圆" w:hAnsi="宋体" w:cs="Times New Roman"/>
                <w:sz w:val="18"/>
                <w:szCs w:val="18"/>
              </w:rPr>
            </w:pPr>
            <w:r w:rsidRPr="00BD4F5A">
              <w:rPr>
                <w:rFonts w:ascii="Times New Roman" w:eastAsia="楷体_GB2312" w:hAnsi="Times New Roman" w:cs="宋体" w:hint="eastAsia"/>
                <w:sz w:val="24"/>
                <w:szCs w:val="24"/>
              </w:rPr>
              <w:t>通过本次实验了解计算机上网的工作过程，学习各种网络层分组的格式及其作用，理解长度大于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1500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字节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IP</w:t>
            </w:r>
            <w:r w:rsidRPr="00BD4F5A">
              <w:rPr>
                <w:rFonts w:ascii="Times New Roman" w:eastAsia="楷体_GB2312" w:hAnsi="Times New Roman" w:cs="宋体"/>
                <w:sz w:val="24"/>
                <w:szCs w:val="24"/>
              </w:rPr>
              <w:t>数据组分片传输的结构。</w:t>
            </w:r>
          </w:p>
        </w:tc>
      </w:tr>
      <w:tr w:rsidR="00AD3DAE" w:rsidRPr="00AD3DAE" w14:paraId="3165D276" w14:textId="77777777" w:rsidTr="00E410DD">
        <w:trPr>
          <w:trHeight w:val="1090"/>
        </w:trPr>
        <w:tc>
          <w:tcPr>
            <w:tcW w:w="1260" w:type="dxa"/>
            <w:vAlign w:val="center"/>
          </w:tcPr>
          <w:p w14:paraId="268CC94B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学生实验报告</w:t>
            </w:r>
          </w:p>
        </w:tc>
        <w:tc>
          <w:tcPr>
            <w:tcW w:w="7920" w:type="dxa"/>
            <w:gridSpan w:val="6"/>
          </w:tcPr>
          <w:p w14:paraId="021316FE" w14:textId="77777777" w:rsidR="00AD3DAE" w:rsidRPr="00AD3DAE" w:rsidRDefault="00AD3DAE" w:rsidP="00AD3DAE">
            <w:pPr>
              <w:widowControl/>
              <w:spacing w:line="320" w:lineRule="exact"/>
              <w:rPr>
                <w:rFonts w:ascii="幼圆" w:eastAsia="幼圆" w:hAnsi="宋体" w:cs="Times New Roman"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spacing w:val="-8"/>
                <w:w w:val="90"/>
                <w:sz w:val="24"/>
                <w:szCs w:val="24"/>
              </w:rPr>
              <w:t>（详见“实验报告和源程序”册）</w:t>
            </w:r>
          </w:p>
        </w:tc>
      </w:tr>
      <w:tr w:rsidR="00AD3DAE" w:rsidRPr="00AD3DAE" w14:paraId="6A0452B2" w14:textId="77777777" w:rsidTr="00E410DD">
        <w:trPr>
          <w:trHeight w:val="5903"/>
        </w:trPr>
        <w:tc>
          <w:tcPr>
            <w:tcW w:w="1260" w:type="dxa"/>
            <w:vAlign w:val="center"/>
          </w:tcPr>
          <w:p w14:paraId="2A47B796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课</w:t>
            </w:r>
          </w:p>
          <w:p w14:paraId="1C5AC13F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程</w:t>
            </w:r>
          </w:p>
          <w:p w14:paraId="60B459DD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设</w:t>
            </w:r>
          </w:p>
          <w:p w14:paraId="01E8542C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计</w:t>
            </w:r>
          </w:p>
          <w:p w14:paraId="48F1CA24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成</w:t>
            </w:r>
          </w:p>
          <w:p w14:paraId="7EE49CB8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绩</w:t>
            </w:r>
          </w:p>
          <w:p w14:paraId="235D474A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b/>
                <w:bCs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评</w:t>
            </w:r>
          </w:p>
          <w:p w14:paraId="4C84B2E1" w14:textId="77777777" w:rsidR="00AD3DAE" w:rsidRPr="00AD3DAE" w:rsidRDefault="00AD3DAE" w:rsidP="00AD3DAE">
            <w:pPr>
              <w:widowControl/>
              <w:spacing w:line="320" w:lineRule="exact"/>
              <w:jc w:val="center"/>
              <w:rPr>
                <w:rFonts w:ascii="幼圆" w:eastAsia="幼圆" w:hAnsi="宋体" w:cs="Times New Roman"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bCs/>
                <w:sz w:val="24"/>
                <w:szCs w:val="24"/>
              </w:rPr>
              <w:t>定</w:t>
            </w:r>
          </w:p>
        </w:tc>
        <w:tc>
          <w:tcPr>
            <w:tcW w:w="7920" w:type="dxa"/>
            <w:gridSpan w:val="6"/>
          </w:tcPr>
          <w:p w14:paraId="19CF4924" w14:textId="77777777" w:rsidR="00AD3DAE" w:rsidRPr="00AD3DAE" w:rsidRDefault="00AD3DAE" w:rsidP="00AD3DAE">
            <w:pPr>
              <w:widowControl/>
              <w:spacing w:line="320" w:lineRule="exact"/>
              <w:rPr>
                <w:rFonts w:ascii="幼圆" w:eastAsia="幼圆" w:hAnsi="宋体" w:cs="Times New Roman"/>
                <w:szCs w:val="21"/>
              </w:rPr>
            </w:pPr>
            <w:r w:rsidRPr="00AD3DAE">
              <w:rPr>
                <w:rFonts w:ascii="幼圆" w:eastAsia="幼圆" w:hAnsi="宋体" w:cs="Times New Roman" w:hint="eastAsia"/>
                <w:b/>
                <w:sz w:val="24"/>
                <w:szCs w:val="24"/>
              </w:rPr>
              <w:t>评语</w:t>
            </w:r>
            <w:r w:rsidRPr="00AD3DAE">
              <w:rPr>
                <w:rFonts w:ascii="幼圆" w:eastAsia="幼圆" w:hAnsi="宋体" w:cs="Times New Roman" w:hint="eastAsia"/>
                <w:sz w:val="24"/>
                <w:szCs w:val="24"/>
              </w:rPr>
              <w:t>:</w:t>
            </w:r>
            <w:r w:rsidRPr="00AD3DAE">
              <w:rPr>
                <w:rFonts w:ascii="幼圆" w:eastAsia="幼圆" w:hAnsi="宋体" w:cs="Times New Roman" w:hint="eastAsia"/>
                <w:szCs w:val="21"/>
              </w:rPr>
              <w:t xml:space="preserve"> </w:t>
            </w:r>
          </w:p>
          <w:p w14:paraId="4035B708" w14:textId="77777777" w:rsidR="00AD3DAE" w:rsidRPr="00AD3DAE" w:rsidRDefault="00AD3DAE" w:rsidP="00AD3DAE">
            <w:pPr>
              <w:widowControl/>
              <w:spacing w:line="320" w:lineRule="exact"/>
              <w:ind w:firstLineChars="196" w:firstLine="470"/>
              <w:rPr>
                <w:rFonts w:ascii="幼圆" w:eastAsia="幼圆" w:hAnsi="宋体" w:cs="Times New Roman"/>
                <w:sz w:val="24"/>
                <w:szCs w:val="24"/>
              </w:rPr>
            </w:pPr>
          </w:p>
          <w:p w14:paraId="67BB7649" w14:textId="77777777" w:rsidR="00AD3DAE" w:rsidRPr="00AD3DAE" w:rsidRDefault="00AD3DAE" w:rsidP="00AD3DAE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cs="Times New Roman"/>
                <w:b/>
                <w:sz w:val="24"/>
                <w:szCs w:val="24"/>
              </w:rPr>
            </w:pPr>
          </w:p>
          <w:p w14:paraId="1DB5BA32" w14:textId="77777777" w:rsidR="00AD3DAE" w:rsidRPr="00AD3DAE" w:rsidRDefault="00AD3DAE" w:rsidP="00AD3DAE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cs="Times New Roman"/>
                <w:b/>
                <w:sz w:val="24"/>
                <w:szCs w:val="24"/>
              </w:rPr>
            </w:pPr>
          </w:p>
          <w:p w14:paraId="5FB4C450" w14:textId="77777777" w:rsidR="00AD3DAE" w:rsidRPr="00AD3DAE" w:rsidRDefault="00AD3DAE" w:rsidP="00AD3DAE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cs="Times New Roman"/>
                <w:b/>
                <w:sz w:val="24"/>
                <w:szCs w:val="24"/>
              </w:rPr>
            </w:pPr>
          </w:p>
          <w:p w14:paraId="34DC1B16" w14:textId="77777777" w:rsidR="00AD3DAE" w:rsidRPr="00AD3DAE" w:rsidRDefault="00AD3DAE" w:rsidP="00AD3DAE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cs="Times New Roman"/>
                <w:b/>
                <w:sz w:val="24"/>
                <w:szCs w:val="24"/>
              </w:rPr>
            </w:pPr>
          </w:p>
          <w:p w14:paraId="7B07F5A7" w14:textId="77777777" w:rsidR="00AD3DAE" w:rsidRPr="00AD3DAE" w:rsidRDefault="00AD3DAE" w:rsidP="00AD3DAE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cs="Times New Roman"/>
                <w:b/>
                <w:sz w:val="24"/>
                <w:szCs w:val="24"/>
              </w:rPr>
            </w:pPr>
          </w:p>
          <w:p w14:paraId="7B67FFA0" w14:textId="77777777" w:rsidR="00AD3DAE" w:rsidRPr="00AD3DAE" w:rsidRDefault="00AD3DAE" w:rsidP="00AD3DAE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cs="Times New Roman"/>
                <w:b/>
                <w:sz w:val="24"/>
                <w:szCs w:val="24"/>
              </w:rPr>
            </w:pPr>
          </w:p>
          <w:p w14:paraId="5FC695FC" w14:textId="77777777" w:rsidR="00AD3DAE" w:rsidRPr="00AD3DAE" w:rsidRDefault="00AD3DAE" w:rsidP="00AD3DAE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cs="Times New Roman"/>
                <w:b/>
                <w:sz w:val="24"/>
                <w:szCs w:val="24"/>
              </w:rPr>
            </w:pPr>
          </w:p>
          <w:p w14:paraId="6074BDEF" w14:textId="77777777" w:rsidR="00AD3DAE" w:rsidRPr="00AD3DAE" w:rsidRDefault="00AD3DAE" w:rsidP="00AD3DAE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cs="Times New Roman"/>
                <w:b/>
                <w:sz w:val="24"/>
                <w:szCs w:val="24"/>
              </w:rPr>
            </w:pPr>
          </w:p>
          <w:p w14:paraId="79A76E69" w14:textId="77777777" w:rsidR="00AD3DAE" w:rsidRPr="00AD3DAE" w:rsidRDefault="00AD3DAE" w:rsidP="00AD3DAE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cs="Times New Roman"/>
                <w:b/>
                <w:sz w:val="24"/>
                <w:szCs w:val="24"/>
              </w:rPr>
            </w:pPr>
          </w:p>
          <w:p w14:paraId="2743A443" w14:textId="77777777" w:rsidR="00AD3DAE" w:rsidRPr="00AD3DAE" w:rsidRDefault="00AD3DAE" w:rsidP="00AD3DAE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cs="Times New Roman"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b/>
                <w:sz w:val="24"/>
                <w:szCs w:val="24"/>
              </w:rPr>
              <w:t>成绩</w:t>
            </w:r>
            <w:r w:rsidRPr="00AD3DAE">
              <w:rPr>
                <w:rFonts w:ascii="幼圆" w:eastAsia="幼圆" w:hAnsi="宋体" w:cs="Times New Roman" w:hint="eastAsia"/>
                <w:sz w:val="24"/>
                <w:szCs w:val="24"/>
              </w:rPr>
              <w:t>:</w:t>
            </w:r>
          </w:p>
          <w:p w14:paraId="69016A64" w14:textId="77777777" w:rsidR="00AD3DAE" w:rsidRPr="00AD3DAE" w:rsidRDefault="00AD3DAE" w:rsidP="00AD3DAE">
            <w:pPr>
              <w:widowControl/>
              <w:spacing w:line="320" w:lineRule="exact"/>
              <w:ind w:firstLineChars="1200" w:firstLine="2520"/>
              <w:rPr>
                <w:rFonts w:ascii="幼圆" w:eastAsia="幼圆" w:hAnsi="宋体" w:cs="Times New Roman"/>
                <w:szCs w:val="21"/>
              </w:rPr>
            </w:pPr>
          </w:p>
          <w:p w14:paraId="765B662D" w14:textId="77777777" w:rsidR="00AD3DAE" w:rsidRPr="00AD3DAE" w:rsidRDefault="00AD3DAE" w:rsidP="00AD3DAE">
            <w:pPr>
              <w:widowControl/>
              <w:spacing w:line="240" w:lineRule="exact"/>
              <w:ind w:firstLineChars="1800" w:firstLine="3780"/>
              <w:rPr>
                <w:rFonts w:ascii="幼圆" w:eastAsia="幼圆" w:hAnsi="宋体" w:cs="Times New Roman"/>
                <w:szCs w:val="21"/>
              </w:rPr>
            </w:pPr>
            <w:r w:rsidRPr="00AD3DAE">
              <w:rPr>
                <w:rFonts w:ascii="幼圆" w:eastAsia="幼圆" w:hAnsi="宋体" w:cs="Times New Roman" w:hint="eastAsia"/>
                <w:szCs w:val="21"/>
              </w:rPr>
              <w:t xml:space="preserve">指导教师签名：             </w:t>
            </w:r>
          </w:p>
          <w:p w14:paraId="2B6BC31C" w14:textId="77777777" w:rsidR="00AD3DAE" w:rsidRPr="00AD3DAE" w:rsidRDefault="00AD3DAE" w:rsidP="00AD3DAE">
            <w:pPr>
              <w:widowControl/>
              <w:spacing w:line="240" w:lineRule="exact"/>
              <w:ind w:firstLineChars="1900" w:firstLine="4560"/>
              <w:rPr>
                <w:rFonts w:ascii="幼圆" w:eastAsia="幼圆" w:hAnsi="宋体" w:cs="Times New Roman"/>
                <w:sz w:val="24"/>
                <w:szCs w:val="24"/>
              </w:rPr>
            </w:pPr>
          </w:p>
          <w:p w14:paraId="6028DF43" w14:textId="77777777" w:rsidR="00AD3DAE" w:rsidRPr="00AD3DAE" w:rsidRDefault="00AD3DAE" w:rsidP="00AD3DAE">
            <w:pPr>
              <w:widowControl/>
              <w:spacing w:line="240" w:lineRule="exact"/>
              <w:ind w:firstLineChars="1900" w:firstLine="4560"/>
              <w:rPr>
                <w:rFonts w:ascii="幼圆" w:eastAsia="幼圆" w:hAnsi="宋体" w:cs="Times New Roman"/>
                <w:sz w:val="24"/>
                <w:szCs w:val="24"/>
              </w:rPr>
            </w:pPr>
          </w:p>
          <w:p w14:paraId="1B0A023B" w14:textId="77777777" w:rsidR="00AD3DAE" w:rsidRPr="00AD3DAE" w:rsidRDefault="00AD3DAE" w:rsidP="00AD3DAE">
            <w:pPr>
              <w:widowControl/>
              <w:spacing w:line="240" w:lineRule="exact"/>
              <w:ind w:firstLineChars="2000" w:firstLine="4800"/>
              <w:rPr>
                <w:rFonts w:ascii="幼圆" w:eastAsia="幼圆" w:hAnsi="宋体" w:cs="Times New Roman"/>
                <w:sz w:val="24"/>
                <w:szCs w:val="24"/>
              </w:rPr>
            </w:pPr>
            <w:r w:rsidRPr="00AD3DAE">
              <w:rPr>
                <w:rFonts w:ascii="幼圆" w:eastAsia="幼圆" w:hAnsi="宋体" w:cs="Times New Roman" w:hint="eastAsia"/>
                <w:sz w:val="24"/>
                <w:szCs w:val="24"/>
              </w:rPr>
              <w:t>年     月     日</w:t>
            </w:r>
          </w:p>
        </w:tc>
      </w:tr>
    </w:tbl>
    <w:p w14:paraId="54FD4176" w14:textId="57A28437" w:rsidR="00AD3DAE" w:rsidRPr="00BD4F5A" w:rsidRDefault="00AD3DAE" w:rsidP="00BD4F5A">
      <w:pPr>
        <w:rPr>
          <w:rFonts w:ascii="Times New Roman" w:eastAsia="宋体" w:hAnsi="Times New Roman" w:cs="Times New Roman"/>
          <w:szCs w:val="24"/>
        </w:rPr>
      </w:pPr>
      <w:r w:rsidRPr="00AD3DAE">
        <w:rPr>
          <w:rFonts w:ascii="Times New Roman" w:eastAsia="宋体" w:hAnsi="Times New Roman" w:cs="Times New Roman" w:hint="eastAsia"/>
          <w:szCs w:val="24"/>
        </w:rPr>
        <w:t>注：评语要体现每个学生的工作情况，可以加页。</w:t>
      </w:r>
    </w:p>
    <w:p w14:paraId="12C51BD2" w14:textId="77777777" w:rsidR="00183FB0" w:rsidRDefault="00183FB0" w:rsidP="00183FB0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2EC8F380" w14:textId="77777777" w:rsidR="00183FB0" w:rsidRPr="000B4C13" w:rsidRDefault="00183FB0" w:rsidP="00183FB0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6E322F6B" w14:textId="77777777" w:rsidR="00183FB0" w:rsidRPr="000B4C13" w:rsidRDefault="00183FB0" w:rsidP="00183FB0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31885FD0" wp14:editId="57D085C7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055F" w14:textId="77777777" w:rsidR="00AD3DAE" w:rsidRPr="00AD3DAE" w:rsidRDefault="00AD3DAE" w:rsidP="00AD3DAE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 w:rsidRPr="00AD3DAE">
        <w:rPr>
          <w:rFonts w:ascii="黑体" w:eastAsia="黑体" w:hAnsi="Times New Roman" w:cs="Times New Roman" w:hint="eastAsia"/>
          <w:b/>
          <w:sz w:val="64"/>
          <w:szCs w:val="52"/>
        </w:rPr>
        <w:t>计算机网络实验报告</w:t>
      </w:r>
    </w:p>
    <w:p w14:paraId="63A4DDC2" w14:textId="77777777" w:rsidR="00183FB0" w:rsidRPr="000B4C13" w:rsidRDefault="00183FB0" w:rsidP="00183FB0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75A90D9D" wp14:editId="717C3692">
            <wp:extent cx="1254641" cy="1227583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49EC" w14:textId="77777777" w:rsidR="00183FB0" w:rsidRPr="000B4C13" w:rsidRDefault="00183FB0" w:rsidP="00183FB0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 w:rsidRPr="000B4C13"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0C0CB289" w14:textId="77777777" w:rsidR="00183FB0" w:rsidRPr="000B4C13" w:rsidRDefault="00183FB0" w:rsidP="00183FB0">
      <w:pPr>
        <w:rPr>
          <w:rFonts w:ascii="Times New Roman" w:eastAsia="宋体" w:hAnsi="Times New Roman" w:cs="Times New Roman"/>
          <w:szCs w:val="24"/>
        </w:rPr>
      </w:pPr>
    </w:p>
    <w:p w14:paraId="5E29F667" w14:textId="6F655CA8" w:rsidR="00183FB0" w:rsidRPr="000B4C13" w:rsidRDefault="00183FB0" w:rsidP="00AD3DAE">
      <w:pPr>
        <w:ind w:firstLineChars="600" w:firstLine="2168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 w:rsidR="0098010A" w:rsidRPr="0098010A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网络层数据分组的捕获和解析</w:t>
      </w:r>
    </w:p>
    <w:p w14:paraId="0ADEB5F2" w14:textId="77777777" w:rsidR="00183FB0" w:rsidRDefault="00183FB0" w:rsidP="00183FB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>2018211318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_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>__</w:t>
      </w:r>
    </w:p>
    <w:p w14:paraId="1CF6C74E" w14:textId="77777777" w:rsidR="00183FB0" w:rsidRPr="000B4C13" w:rsidRDefault="00183FB0" w:rsidP="00183FB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>2018210074_____</w:t>
      </w:r>
    </w:p>
    <w:p w14:paraId="4248AC44" w14:textId="77777777" w:rsidR="00183FB0" w:rsidRPr="000B4C13" w:rsidRDefault="00183FB0" w:rsidP="00183FB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熊宇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_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>__________</w:t>
      </w:r>
    </w:p>
    <w:p w14:paraId="790577A1" w14:textId="77777777" w:rsidR="00183FB0" w:rsidRPr="000B4C13" w:rsidRDefault="00183FB0" w:rsidP="00183FB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_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>____</w:t>
      </w:r>
    </w:p>
    <w:p w14:paraId="61CB4DE7" w14:textId="77777777" w:rsidR="00183FB0" w:rsidRPr="00183FB0" w:rsidRDefault="00183FB0" w:rsidP="00183FB0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4F787ED8" w14:textId="77777777" w:rsidR="00183FB0" w:rsidRPr="000B4C13" w:rsidRDefault="00183FB0" w:rsidP="00183FB0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5CA6FBD5" w14:textId="5324B695" w:rsidR="00183FB0" w:rsidRPr="000B4C13" w:rsidRDefault="00183FB0" w:rsidP="00183FB0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 w:rsidR="00AD3DAE">
        <w:rPr>
          <w:rFonts w:ascii="Times New Roman" w:eastAsia="宋体" w:hAnsi="Times New Roman" w:cs="Times New Roman"/>
          <w:b/>
          <w:sz w:val="28"/>
          <w:szCs w:val="28"/>
        </w:rPr>
        <w:t>20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98010A">
        <w:rPr>
          <w:rFonts w:ascii="Times New Roman" w:eastAsia="宋体" w:hAnsi="Times New Roman" w:cs="Times New Roman"/>
          <w:b/>
          <w:sz w:val="28"/>
          <w:szCs w:val="28"/>
        </w:rPr>
        <w:t>6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98010A">
        <w:rPr>
          <w:rFonts w:ascii="Times New Roman" w:eastAsia="宋体" w:hAnsi="Times New Roman" w:cs="Times New Roman"/>
          <w:b/>
          <w:sz w:val="28"/>
          <w:szCs w:val="28"/>
        </w:rPr>
        <w:t>5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0D1812A4" w14:textId="77777777" w:rsidR="00183FB0" w:rsidRDefault="00183FB0">
      <w:pPr>
        <w:jc w:val="center"/>
        <w:rPr>
          <w:rFonts w:ascii="黑体" w:eastAsia="黑体" w:hAnsi="黑体"/>
          <w:sz w:val="44"/>
          <w:szCs w:val="44"/>
        </w:rPr>
      </w:pPr>
    </w:p>
    <w:p w14:paraId="6F8FE582" w14:textId="77777777" w:rsidR="00C10CF4" w:rsidRDefault="00C10CF4">
      <w:pPr>
        <w:rPr>
          <w:rFonts w:ascii="宋体" w:eastAsia="宋体" w:hAnsi="宋体"/>
          <w:b/>
          <w:bCs/>
          <w:sz w:val="32"/>
          <w:szCs w:val="32"/>
        </w:rPr>
      </w:pPr>
    </w:p>
    <w:p w14:paraId="7E649473" w14:textId="77777777" w:rsidR="00AD3DAE" w:rsidRPr="00AD3DAE" w:rsidRDefault="00AD3DAE" w:rsidP="00AD3DAE">
      <w:pPr>
        <w:jc w:val="center"/>
        <w:rPr>
          <w:rFonts w:ascii="Times New Roman" w:eastAsia="宋体" w:hAnsi="Times New Roman" w:cs="Times New Roman"/>
          <w:b/>
          <w:bCs/>
          <w:sz w:val="32"/>
          <w:szCs w:val="20"/>
        </w:rPr>
      </w:pPr>
      <w:r w:rsidRPr="00AD3DAE">
        <w:rPr>
          <w:rFonts w:ascii="Times New Roman" w:eastAsia="宋体" w:hAnsi="Times New Roman" w:cs="Times New Roman" w:hint="eastAsia"/>
          <w:b/>
          <w:bCs/>
          <w:sz w:val="32"/>
          <w:szCs w:val="20"/>
        </w:rPr>
        <w:lastRenderedPageBreak/>
        <w:t>实验报告</w:t>
      </w:r>
    </w:p>
    <w:p w14:paraId="739FF317" w14:textId="77777777" w:rsidR="00AD3DAE" w:rsidRPr="00AD3DAE" w:rsidRDefault="00AD3DAE" w:rsidP="00AD3DAE">
      <w:pPr>
        <w:rPr>
          <w:rFonts w:ascii="Times New Roman" w:eastAsia="宋体" w:hAnsi="Times New Roman" w:cs="Times New Roman"/>
          <w:b/>
          <w:bCs/>
          <w:sz w:val="28"/>
          <w:szCs w:val="20"/>
        </w:rPr>
      </w:pPr>
      <w:r w:rsidRPr="00AD3DAE">
        <w:rPr>
          <w:rFonts w:ascii="Times New Roman" w:eastAsia="宋体" w:hAnsi="Times New Roman" w:cs="Times New Roman" w:hint="eastAsia"/>
          <w:b/>
          <w:bCs/>
          <w:sz w:val="28"/>
          <w:szCs w:val="20"/>
        </w:rPr>
        <w:t>一</w:t>
      </w:r>
      <w:r w:rsidRPr="00AD3DAE">
        <w:rPr>
          <w:rFonts w:ascii="Times New Roman" w:eastAsia="宋体" w:hAnsi="Times New Roman" w:cs="Times New Roman"/>
          <w:b/>
          <w:bCs/>
          <w:sz w:val="28"/>
          <w:szCs w:val="20"/>
        </w:rPr>
        <w:t xml:space="preserve"> </w:t>
      </w:r>
      <w:r w:rsidRPr="00AD3DAE">
        <w:rPr>
          <w:rFonts w:ascii="Times New Roman" w:eastAsia="宋体" w:hAnsi="Times New Roman" w:cs="Times New Roman" w:hint="eastAsia"/>
          <w:b/>
          <w:bCs/>
          <w:sz w:val="28"/>
          <w:szCs w:val="20"/>
        </w:rPr>
        <w:t>实验</w:t>
      </w:r>
      <w:r>
        <w:rPr>
          <w:rFonts w:ascii="Times New Roman" w:eastAsia="宋体" w:hAnsi="Times New Roman" w:cs="Times New Roman" w:hint="eastAsia"/>
          <w:b/>
          <w:bCs/>
          <w:sz w:val="28"/>
          <w:szCs w:val="20"/>
        </w:rPr>
        <w:t>内容和实验</w:t>
      </w:r>
      <w:r w:rsidRPr="00AD3DAE">
        <w:rPr>
          <w:rFonts w:ascii="Times New Roman" w:eastAsia="宋体" w:hAnsi="Times New Roman" w:cs="Times New Roman" w:hint="eastAsia"/>
          <w:b/>
          <w:bCs/>
          <w:sz w:val="28"/>
          <w:szCs w:val="20"/>
        </w:rPr>
        <w:t>目的</w:t>
      </w:r>
    </w:p>
    <w:p w14:paraId="228E4925" w14:textId="77777777" w:rsidR="00BF7BBA" w:rsidRDefault="00BF7BBA" w:rsidP="00266781">
      <w:pPr>
        <w:autoSpaceDE w:val="0"/>
        <w:autoSpaceDN w:val="0"/>
        <w:ind w:left="420"/>
        <w:rPr>
          <w:rFonts w:ascii="宋体" w:eastAsia="宋体" w:hAnsi="宋体" w:cs="Times New Roman"/>
          <w:szCs w:val="20"/>
        </w:rPr>
      </w:pPr>
    </w:p>
    <w:p w14:paraId="3A3F750D" w14:textId="10A845E6" w:rsidR="00BD4F5A" w:rsidRPr="00BD4F5A" w:rsidRDefault="00BF7BBA" w:rsidP="00266781">
      <w:pPr>
        <w:autoSpaceDE w:val="0"/>
        <w:autoSpaceDN w:val="0"/>
        <w:ind w:left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（</w:t>
      </w:r>
      <w:r w:rsidR="00BD4F5A" w:rsidRPr="00BD4F5A">
        <w:rPr>
          <w:rFonts w:ascii="宋体" w:eastAsia="宋体" w:hAnsi="宋体" w:cs="Times New Roman"/>
          <w:szCs w:val="20"/>
        </w:rPr>
        <w:t>1）捕获在连接Internet过程中产生的网络层分组：DHCP分组，ARP分组，IP数据分组，ICMP分组。</w:t>
      </w:r>
    </w:p>
    <w:p w14:paraId="4DEDFA05" w14:textId="77777777" w:rsidR="00BF7BBA" w:rsidRDefault="00BF7BBA" w:rsidP="00BD4F5A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</w:p>
    <w:p w14:paraId="2F7A3450" w14:textId="4798D9F2" w:rsidR="00BD4F5A" w:rsidRPr="00BD4F5A" w:rsidRDefault="00BF7BBA" w:rsidP="00BD4F5A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（</w:t>
      </w:r>
      <w:r w:rsidR="00BD4F5A" w:rsidRPr="00BD4F5A">
        <w:rPr>
          <w:rFonts w:ascii="宋体" w:eastAsia="宋体" w:hAnsi="宋体" w:cs="Times New Roman"/>
          <w:szCs w:val="20"/>
        </w:rPr>
        <w:t>2）分析各种分组的格式，说明各种分组在建立网络连接过程中的作用。</w:t>
      </w:r>
    </w:p>
    <w:p w14:paraId="5D8DC2CD" w14:textId="77777777" w:rsidR="00BF7BBA" w:rsidRDefault="00BF7BBA" w:rsidP="00BD4F5A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</w:p>
    <w:p w14:paraId="7E35AA90" w14:textId="3D9D7B3E" w:rsidR="00BD4F5A" w:rsidRPr="00BD4F5A" w:rsidRDefault="00BF7BBA" w:rsidP="00BD4F5A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（</w:t>
      </w:r>
      <w:r w:rsidR="00BD4F5A" w:rsidRPr="00BD4F5A">
        <w:rPr>
          <w:rFonts w:ascii="宋体" w:eastAsia="宋体" w:hAnsi="宋体" w:cs="Times New Roman"/>
          <w:szCs w:val="20"/>
        </w:rPr>
        <w:t>3）分析IP数据分组分片的结构。</w:t>
      </w:r>
    </w:p>
    <w:p w14:paraId="0F2DBA64" w14:textId="6BDD5DC8" w:rsidR="00AD3DAE" w:rsidRPr="00AD3DAE" w:rsidRDefault="00BD4F5A" w:rsidP="00266781">
      <w:pPr>
        <w:autoSpaceDE w:val="0"/>
        <w:autoSpaceDN w:val="0"/>
        <w:ind w:left="420"/>
        <w:rPr>
          <w:rFonts w:ascii="Times New Roman" w:eastAsia="宋体" w:hAnsi="Times New Roman" w:cs="Times New Roman"/>
          <w:szCs w:val="20"/>
        </w:rPr>
      </w:pPr>
      <w:r w:rsidRPr="00BD4F5A">
        <w:rPr>
          <w:rFonts w:ascii="宋体" w:eastAsia="宋体" w:hAnsi="宋体" w:cs="Times New Roman" w:hint="eastAsia"/>
          <w:szCs w:val="20"/>
        </w:rPr>
        <w:t>通过本次实验了解计算机上网的工作过程，学习各种网络层分组的格式及其作用，理解长度大于</w:t>
      </w:r>
      <w:r w:rsidRPr="00BD4F5A">
        <w:rPr>
          <w:rFonts w:ascii="宋体" w:eastAsia="宋体" w:hAnsi="宋体" w:cs="Times New Roman"/>
          <w:szCs w:val="20"/>
        </w:rPr>
        <w:t>1500字节IP数据组分片传输的结构。</w:t>
      </w:r>
      <w:r w:rsidR="00AD3DAE" w:rsidRPr="00AD3DAE">
        <w:rPr>
          <w:rFonts w:ascii="宋体" w:eastAsia="宋体" w:hAnsi="宋体" w:cs="Times New Roman"/>
          <w:szCs w:val="20"/>
        </w:rPr>
        <w:cr/>
      </w:r>
    </w:p>
    <w:p w14:paraId="68544E3D" w14:textId="77777777" w:rsidR="00AD3DAE" w:rsidRPr="00AD3DAE" w:rsidRDefault="00AD3DAE" w:rsidP="00AD3DAE">
      <w:pPr>
        <w:rPr>
          <w:rFonts w:ascii="Times New Roman" w:eastAsia="宋体" w:hAnsi="Times New Roman" w:cs="Times New Roman"/>
          <w:b/>
          <w:bCs/>
          <w:sz w:val="28"/>
          <w:szCs w:val="20"/>
        </w:rPr>
      </w:pPr>
      <w:r w:rsidRPr="00AD3DAE">
        <w:rPr>
          <w:rFonts w:ascii="Times New Roman" w:eastAsia="宋体" w:hAnsi="Times New Roman" w:cs="Times New Roman" w:hint="eastAsia"/>
          <w:b/>
          <w:bCs/>
          <w:sz w:val="28"/>
          <w:szCs w:val="20"/>
        </w:rPr>
        <w:t>二</w:t>
      </w:r>
      <w:r w:rsidRPr="00AD3DAE">
        <w:rPr>
          <w:rFonts w:ascii="Times New Roman" w:eastAsia="宋体" w:hAnsi="Times New Roman" w:cs="Times New Roman"/>
          <w:b/>
          <w:bCs/>
          <w:sz w:val="28"/>
          <w:szCs w:val="20"/>
        </w:rPr>
        <w:t xml:space="preserve"> </w:t>
      </w:r>
      <w:r w:rsidRPr="00AD3DAE">
        <w:rPr>
          <w:rFonts w:ascii="Times New Roman" w:eastAsia="宋体" w:hAnsi="Times New Roman" w:cs="Times New Roman" w:hint="eastAsia"/>
          <w:b/>
          <w:bCs/>
          <w:sz w:val="28"/>
          <w:szCs w:val="20"/>
        </w:rPr>
        <w:t>实验</w:t>
      </w:r>
      <w:r>
        <w:rPr>
          <w:rFonts w:ascii="Times New Roman" w:eastAsia="宋体" w:hAnsi="Times New Roman" w:cs="Times New Roman" w:hint="eastAsia"/>
          <w:b/>
          <w:bCs/>
          <w:sz w:val="28"/>
          <w:szCs w:val="20"/>
        </w:rPr>
        <w:t>设备环境</w:t>
      </w:r>
    </w:p>
    <w:p w14:paraId="3EDBC884" w14:textId="77777777" w:rsidR="00BF7BBA" w:rsidRDefault="00BF7BBA" w:rsidP="00AD3DAE">
      <w:pPr>
        <w:autoSpaceDE w:val="0"/>
        <w:autoSpaceDN w:val="0"/>
        <w:ind w:firstLineChars="200" w:firstLine="420"/>
        <w:rPr>
          <w:rFonts w:ascii="宋体" w:eastAsia="宋体" w:hAnsi="宋体" w:cs="Times New Roman"/>
          <w:szCs w:val="20"/>
        </w:rPr>
      </w:pPr>
    </w:p>
    <w:p w14:paraId="054A780B" w14:textId="774F78D7" w:rsidR="00AD3DAE" w:rsidRPr="000336A0" w:rsidRDefault="00BD4F5A" w:rsidP="00AD3DAE">
      <w:pPr>
        <w:autoSpaceDE w:val="0"/>
        <w:autoSpaceDN w:val="0"/>
        <w:ind w:firstLineChars="200" w:firstLine="420"/>
        <w:rPr>
          <w:rFonts w:ascii="宋体" w:eastAsia="宋体" w:hAnsi="宋体" w:cs="Times New Roman"/>
          <w:szCs w:val="20"/>
        </w:rPr>
      </w:pPr>
      <w:r w:rsidRPr="00BD4F5A">
        <w:rPr>
          <w:rFonts w:ascii="宋体" w:eastAsia="宋体" w:hAnsi="宋体" w:cs="Times New Roman"/>
          <w:szCs w:val="20"/>
        </w:rPr>
        <w:t>1台装有Windows操作系统的pc机，要求能够连接到Internet，并安装Wireshark等软件。</w:t>
      </w:r>
    </w:p>
    <w:p w14:paraId="14EBF778" w14:textId="77777777" w:rsidR="004048AF" w:rsidRPr="00AD3DAE" w:rsidRDefault="004048AF" w:rsidP="004048AF">
      <w:pPr>
        <w:autoSpaceDE w:val="0"/>
        <w:autoSpaceDN w:val="0"/>
        <w:rPr>
          <w:rFonts w:ascii="宋体" w:eastAsia="宋体" w:hAnsi="宋体" w:cs="Times New Roman"/>
          <w:szCs w:val="20"/>
        </w:rPr>
      </w:pPr>
    </w:p>
    <w:p w14:paraId="3B817649" w14:textId="49D687CD" w:rsidR="00AD3DAE" w:rsidRPr="00AD3DAE" w:rsidRDefault="00AD3DAE" w:rsidP="00AD3DAE">
      <w:pPr>
        <w:autoSpaceDE w:val="0"/>
        <w:autoSpaceDN w:val="0"/>
        <w:rPr>
          <w:rFonts w:ascii="宋体" w:eastAsia="宋体" w:hAnsi="宋体" w:cs="Times New Roman"/>
          <w:b/>
          <w:bCs/>
          <w:sz w:val="28"/>
          <w:szCs w:val="20"/>
        </w:rPr>
      </w:pPr>
      <w:r w:rsidRPr="00AD3DAE">
        <w:rPr>
          <w:rFonts w:ascii="宋体" w:eastAsia="宋体" w:hAnsi="宋体" w:cs="Times New Roman" w:hint="eastAsia"/>
          <w:b/>
          <w:bCs/>
          <w:sz w:val="28"/>
          <w:szCs w:val="20"/>
        </w:rPr>
        <w:t>三 实验</w:t>
      </w:r>
      <w:r w:rsidR="00BD4F5A">
        <w:rPr>
          <w:rFonts w:ascii="宋体" w:eastAsia="宋体" w:hAnsi="宋体" w:cs="Times New Roman" w:hint="eastAsia"/>
          <w:b/>
          <w:bCs/>
          <w:sz w:val="28"/>
          <w:szCs w:val="20"/>
        </w:rPr>
        <w:t>步骤</w:t>
      </w:r>
    </w:p>
    <w:p w14:paraId="4FD4C00E" w14:textId="77777777" w:rsidR="00BF7BBA" w:rsidRDefault="00BF7BBA" w:rsidP="00266781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</w:p>
    <w:p w14:paraId="1FDF254C" w14:textId="2277250A" w:rsidR="00BD4F5A" w:rsidRPr="00BD4F5A" w:rsidRDefault="00266781" w:rsidP="00266781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（1）</w:t>
      </w:r>
      <w:r w:rsidR="00BD4F5A" w:rsidRPr="00BD4F5A">
        <w:rPr>
          <w:rFonts w:ascii="宋体" w:eastAsia="宋体" w:hAnsi="宋体" w:cs="Times New Roman"/>
          <w:szCs w:val="20"/>
        </w:rPr>
        <w:t>准备工作</w:t>
      </w:r>
    </w:p>
    <w:p w14:paraId="4EA69EA3" w14:textId="77777777" w:rsidR="00BD4F5A" w:rsidRPr="00BD4F5A" w:rsidRDefault="00BD4F5A" w:rsidP="00BD4F5A">
      <w:pPr>
        <w:autoSpaceDE w:val="0"/>
        <w:autoSpaceDN w:val="0"/>
        <w:rPr>
          <w:rFonts w:ascii="宋体" w:eastAsia="宋体" w:hAnsi="宋体" w:cs="Times New Roman"/>
          <w:szCs w:val="20"/>
        </w:rPr>
      </w:pPr>
      <w:r w:rsidRPr="00BD4F5A">
        <w:rPr>
          <w:rFonts w:ascii="宋体" w:eastAsia="宋体" w:hAnsi="宋体" w:cs="Times New Roman"/>
          <w:szCs w:val="20"/>
        </w:rPr>
        <w:tab/>
        <w:t>启动计算机，连接网络确保能够上网。断开连接，禁用网卡。</w:t>
      </w:r>
    </w:p>
    <w:p w14:paraId="2A6E5C14" w14:textId="77777777" w:rsidR="00BF7BBA" w:rsidRDefault="00BF7BBA" w:rsidP="00266781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</w:p>
    <w:p w14:paraId="6920BEBC" w14:textId="2FD8C79B" w:rsidR="00BD4F5A" w:rsidRPr="00BD4F5A" w:rsidRDefault="00266781" w:rsidP="00266781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（2）</w:t>
      </w:r>
      <w:r w:rsidR="00BD4F5A" w:rsidRPr="00BD4F5A">
        <w:rPr>
          <w:rFonts w:ascii="宋体" w:eastAsia="宋体" w:hAnsi="宋体" w:cs="Times New Roman"/>
          <w:szCs w:val="20"/>
        </w:rPr>
        <w:t>捕获和分析网络层分组</w:t>
      </w:r>
    </w:p>
    <w:p w14:paraId="2842253D" w14:textId="77777777" w:rsidR="00BD4F5A" w:rsidRPr="00BD4F5A" w:rsidRDefault="00BD4F5A" w:rsidP="00266781">
      <w:pPr>
        <w:autoSpaceDE w:val="0"/>
        <w:autoSpaceDN w:val="0"/>
        <w:ind w:left="420"/>
        <w:rPr>
          <w:rFonts w:ascii="宋体" w:eastAsia="宋体" w:hAnsi="宋体" w:cs="Times New Roman"/>
          <w:szCs w:val="20"/>
        </w:rPr>
      </w:pPr>
      <w:r w:rsidRPr="00BD4F5A">
        <w:rPr>
          <w:rFonts w:ascii="宋体" w:eastAsia="宋体" w:hAnsi="宋体" w:cs="Times New Roman" w:hint="eastAsia"/>
          <w:szCs w:val="20"/>
        </w:rPr>
        <w:t>开启监控，连接网络。一段时间后查看捕获的分组。分析各种分组的格式以及在上网过程中所起的作用。</w:t>
      </w:r>
    </w:p>
    <w:p w14:paraId="34CF5A32" w14:textId="77777777" w:rsidR="00BF7BBA" w:rsidRDefault="00BF7BBA" w:rsidP="00266781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</w:p>
    <w:p w14:paraId="0C9B6111" w14:textId="66CF2BC7" w:rsidR="00BD4F5A" w:rsidRPr="00BD4F5A" w:rsidRDefault="00266781" w:rsidP="00266781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（3）</w:t>
      </w:r>
      <w:r w:rsidR="00BD4F5A" w:rsidRPr="00BD4F5A">
        <w:rPr>
          <w:rFonts w:ascii="宋体" w:eastAsia="宋体" w:hAnsi="宋体" w:cs="Times New Roman"/>
          <w:szCs w:val="20"/>
        </w:rPr>
        <w:t>发送ICMP分组，捕获并分析格式</w:t>
      </w:r>
    </w:p>
    <w:p w14:paraId="3FE77CBA" w14:textId="77777777" w:rsidR="00BD4F5A" w:rsidRPr="00BD4F5A" w:rsidRDefault="00BD4F5A" w:rsidP="00BD4F5A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 w:rsidRPr="00BD4F5A">
        <w:rPr>
          <w:rFonts w:ascii="宋体" w:eastAsia="宋体" w:hAnsi="宋体" w:cs="Times New Roman" w:hint="eastAsia"/>
          <w:szCs w:val="20"/>
        </w:rPr>
        <w:t>开启监控，使用</w:t>
      </w:r>
      <w:r w:rsidRPr="00BD4F5A">
        <w:rPr>
          <w:rFonts w:ascii="宋体" w:eastAsia="宋体" w:hAnsi="宋体" w:cs="Times New Roman"/>
          <w:szCs w:val="20"/>
        </w:rPr>
        <w:t>ping命令，tracert命令, 捕获ICMP分组格式。</w:t>
      </w:r>
    </w:p>
    <w:p w14:paraId="24B5C898" w14:textId="77777777" w:rsidR="00BF7BBA" w:rsidRDefault="00BF7BBA" w:rsidP="00266781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</w:p>
    <w:p w14:paraId="2EA8C436" w14:textId="11C3EF08" w:rsidR="00BD4F5A" w:rsidRPr="00BD4F5A" w:rsidRDefault="00266781" w:rsidP="00266781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（4）</w:t>
      </w:r>
      <w:r w:rsidR="00BD4F5A" w:rsidRPr="00BD4F5A">
        <w:rPr>
          <w:rFonts w:ascii="宋体" w:eastAsia="宋体" w:hAnsi="宋体" w:cs="Times New Roman"/>
          <w:szCs w:val="20"/>
        </w:rPr>
        <w:t>分析数据分组的分片传输过程</w:t>
      </w:r>
    </w:p>
    <w:p w14:paraId="1B7C20E3" w14:textId="77777777" w:rsidR="00BD4F5A" w:rsidRPr="00BD4F5A" w:rsidRDefault="00BD4F5A" w:rsidP="00BD4F5A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 w:rsidRPr="00BD4F5A">
        <w:rPr>
          <w:rFonts w:ascii="宋体" w:eastAsia="宋体" w:hAnsi="宋体" w:cs="Times New Roman" w:hint="eastAsia"/>
          <w:szCs w:val="20"/>
        </w:rPr>
        <w:t>制作</w:t>
      </w:r>
      <w:r w:rsidRPr="00BD4F5A">
        <w:rPr>
          <w:rFonts w:ascii="宋体" w:eastAsia="宋体" w:hAnsi="宋体" w:cs="Times New Roman"/>
          <w:szCs w:val="20"/>
        </w:rPr>
        <w:t xml:space="preserve">8000字节的IP数据分组并发送，捕获后分析其分片传输的分组结构。 </w:t>
      </w:r>
    </w:p>
    <w:p w14:paraId="7E546C9F" w14:textId="77777777" w:rsidR="00BF7BBA" w:rsidRDefault="00BF7BBA" w:rsidP="00266781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</w:p>
    <w:p w14:paraId="04067312" w14:textId="6CDD3C05" w:rsidR="00BD4F5A" w:rsidRPr="00BD4F5A" w:rsidRDefault="00266781" w:rsidP="00266781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（5）</w:t>
      </w:r>
      <w:r w:rsidR="00BD4F5A" w:rsidRPr="00BD4F5A">
        <w:rPr>
          <w:rFonts w:ascii="宋体" w:eastAsia="宋体" w:hAnsi="宋体" w:cs="Times New Roman"/>
          <w:szCs w:val="20"/>
        </w:rPr>
        <w:t>撰写实验报告</w:t>
      </w:r>
    </w:p>
    <w:p w14:paraId="5F13AB1E" w14:textId="06791B69" w:rsidR="006A1335" w:rsidRPr="00BD4F5A" w:rsidRDefault="00BD4F5A" w:rsidP="00BD4F5A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 w:rsidRPr="00BD4F5A">
        <w:rPr>
          <w:rFonts w:ascii="宋体" w:eastAsia="宋体" w:hAnsi="宋体" w:cs="Times New Roman" w:hint="eastAsia"/>
          <w:szCs w:val="20"/>
        </w:rPr>
        <w:t>按要求撰写实验报告，并接受实验指导教师面对面现场提问。</w:t>
      </w:r>
    </w:p>
    <w:p w14:paraId="59DB40EC" w14:textId="77777777" w:rsidR="00BD4F5A" w:rsidRPr="00AD3DAE" w:rsidRDefault="00BD4F5A" w:rsidP="000336A0">
      <w:pPr>
        <w:autoSpaceDE w:val="0"/>
        <w:autoSpaceDN w:val="0"/>
        <w:rPr>
          <w:rFonts w:ascii="宋体" w:eastAsia="宋体" w:hAnsi="宋体" w:cs="Times New Roman"/>
          <w:szCs w:val="20"/>
        </w:rPr>
      </w:pPr>
    </w:p>
    <w:p w14:paraId="1098866D" w14:textId="29103194" w:rsidR="00AD3DAE" w:rsidRPr="00AD3DAE" w:rsidRDefault="00AD3DAE" w:rsidP="00AD3DAE">
      <w:pPr>
        <w:autoSpaceDE w:val="0"/>
        <w:autoSpaceDN w:val="0"/>
        <w:rPr>
          <w:rFonts w:ascii="Times New Roman" w:eastAsia="宋体" w:hAnsi="Times New Roman" w:cs="Times New Roman"/>
          <w:b/>
          <w:bCs/>
          <w:sz w:val="28"/>
          <w:szCs w:val="20"/>
        </w:rPr>
      </w:pPr>
      <w:r w:rsidRPr="00AD3DAE">
        <w:rPr>
          <w:rFonts w:ascii="Times New Roman" w:eastAsia="宋体" w:hAnsi="Times New Roman" w:cs="Times New Roman" w:hint="eastAsia"/>
          <w:b/>
          <w:bCs/>
          <w:sz w:val="28"/>
          <w:szCs w:val="20"/>
        </w:rPr>
        <w:t>四</w:t>
      </w:r>
      <w:r w:rsidRPr="00AD3DAE">
        <w:rPr>
          <w:rFonts w:ascii="Times New Roman" w:eastAsia="宋体" w:hAnsi="Times New Roman" w:cs="Times New Roman"/>
          <w:b/>
          <w:bCs/>
          <w:sz w:val="28"/>
          <w:szCs w:val="20"/>
        </w:rPr>
        <w:t xml:space="preserve"> </w:t>
      </w:r>
      <w:r w:rsidRPr="00AD3DAE">
        <w:rPr>
          <w:rFonts w:ascii="Times New Roman" w:eastAsia="宋体" w:hAnsi="Times New Roman" w:cs="Times New Roman" w:hint="eastAsia"/>
          <w:b/>
          <w:bCs/>
          <w:sz w:val="28"/>
          <w:szCs w:val="20"/>
        </w:rPr>
        <w:t>实验</w:t>
      </w:r>
      <w:r w:rsidR="00BD4F5A">
        <w:rPr>
          <w:rFonts w:ascii="Times New Roman" w:eastAsia="宋体" w:hAnsi="Times New Roman" w:cs="Times New Roman" w:hint="eastAsia"/>
          <w:b/>
          <w:bCs/>
          <w:sz w:val="28"/>
          <w:szCs w:val="20"/>
        </w:rPr>
        <w:t>内容</w:t>
      </w:r>
    </w:p>
    <w:p w14:paraId="0511DDB1" w14:textId="77777777" w:rsidR="00BF7BBA" w:rsidRDefault="00BF7BBA" w:rsidP="00CA6F6E">
      <w:pPr>
        <w:ind w:firstLine="420"/>
        <w:rPr>
          <w:rFonts w:ascii="Times New Roman" w:eastAsia="宋体" w:hAnsi="Times New Roman" w:cs="Times New Roman"/>
          <w:szCs w:val="20"/>
        </w:rPr>
      </w:pPr>
    </w:p>
    <w:p w14:paraId="07C86F5B" w14:textId="07D803AE" w:rsidR="00CA6F6E" w:rsidRPr="00BD4F5A" w:rsidRDefault="00266781" w:rsidP="00CA6F6E">
      <w:pPr>
        <w:ind w:firstLine="420"/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szCs w:val="20"/>
        </w:rPr>
        <w:t>（</w:t>
      </w:r>
      <w:r w:rsidR="00BF7BBA">
        <w:rPr>
          <w:rFonts w:ascii="Times New Roman" w:eastAsia="宋体" w:hAnsi="Times New Roman" w:cs="Times New Roman"/>
          <w:szCs w:val="20"/>
        </w:rPr>
        <w:t>1</w:t>
      </w:r>
      <w:r>
        <w:rPr>
          <w:rFonts w:ascii="Times New Roman" w:eastAsia="宋体" w:hAnsi="Times New Roman" w:cs="Times New Roman" w:hint="eastAsia"/>
          <w:szCs w:val="20"/>
        </w:rPr>
        <w:t>）</w:t>
      </w:r>
      <w:r w:rsidR="00BD4F5A" w:rsidRPr="00BD4F5A">
        <w:rPr>
          <w:rFonts w:ascii="Times New Roman" w:eastAsia="宋体" w:hAnsi="Times New Roman" w:cs="Times New Roman"/>
          <w:szCs w:val="20"/>
        </w:rPr>
        <w:t>分析网络层分组结构</w:t>
      </w:r>
    </w:p>
    <w:p w14:paraId="57D68C0F" w14:textId="77777777" w:rsidR="00BF7BBA" w:rsidRDefault="00BF7BBA" w:rsidP="00266781">
      <w:pPr>
        <w:ind w:firstLine="420"/>
        <w:rPr>
          <w:rFonts w:ascii="Times New Roman" w:eastAsia="宋体" w:hAnsi="Times New Roman" w:cs="Times New Roman"/>
          <w:b/>
          <w:bCs/>
          <w:szCs w:val="20"/>
        </w:rPr>
      </w:pPr>
    </w:p>
    <w:p w14:paraId="603787AE" w14:textId="19727A9D" w:rsidR="00BD4F5A" w:rsidRPr="00BF7BBA" w:rsidRDefault="00266781" w:rsidP="00266781">
      <w:pPr>
        <w:ind w:firstLine="420"/>
        <w:rPr>
          <w:rFonts w:ascii="Times New Roman" w:eastAsia="宋体" w:hAnsi="Times New Roman" w:cs="Times New Roman"/>
          <w:b/>
          <w:bCs/>
          <w:szCs w:val="20"/>
        </w:rPr>
      </w:pPr>
      <w:r w:rsidRPr="00BF7BBA">
        <w:rPr>
          <w:rFonts w:ascii="Times New Roman" w:eastAsia="宋体" w:hAnsi="Times New Roman" w:cs="Times New Roman"/>
          <w:b/>
          <w:bCs/>
          <w:szCs w:val="20"/>
        </w:rPr>
        <w:t>A</w:t>
      </w:r>
      <w:r w:rsidRPr="00BF7BBA">
        <w:rPr>
          <w:rFonts w:ascii="Times New Roman" w:eastAsia="宋体" w:hAnsi="Times New Roman" w:cs="Times New Roman" w:hint="eastAsia"/>
          <w:b/>
          <w:bCs/>
          <w:szCs w:val="20"/>
        </w:rPr>
        <w:t>、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捕获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DHCP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分组</w:t>
      </w:r>
    </w:p>
    <w:p w14:paraId="021C1B64" w14:textId="77777777" w:rsidR="00BF7BBA" w:rsidRDefault="00BF7BBA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</w:p>
    <w:p w14:paraId="1A15757C" w14:textId="5CC81009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1</w:t>
      </w:r>
      <w:r w:rsidRPr="00CA6F6E">
        <w:rPr>
          <w:rFonts w:ascii="Times New Roman" w:eastAsia="宋体" w:hAnsi="Times New Roman" w:cs="Times New Roman"/>
          <w:szCs w:val="20"/>
        </w:rPr>
        <w:t>、</w:t>
      </w:r>
      <w:r w:rsidRPr="00CA6F6E">
        <w:rPr>
          <w:rFonts w:ascii="Times New Roman" w:eastAsia="宋体" w:hAnsi="Times New Roman" w:cs="Times New Roman"/>
          <w:szCs w:val="20"/>
        </w:rPr>
        <w:t>DHCP</w:t>
      </w:r>
      <w:r w:rsidRPr="00CA6F6E">
        <w:rPr>
          <w:rFonts w:ascii="Times New Roman" w:eastAsia="宋体" w:hAnsi="Times New Roman" w:cs="Times New Roman"/>
          <w:szCs w:val="20"/>
        </w:rPr>
        <w:t>简介</w:t>
      </w:r>
    </w:p>
    <w:p w14:paraId="4448E8D8" w14:textId="6091DC7D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DHCP</w:t>
      </w:r>
      <w:r w:rsidRPr="00CA6F6E">
        <w:rPr>
          <w:rFonts w:ascii="Times New Roman" w:eastAsia="宋体" w:hAnsi="Times New Roman" w:cs="Times New Roman"/>
          <w:szCs w:val="20"/>
        </w:rPr>
        <w:t>，动态主机配置协议，前身是</w:t>
      </w:r>
      <w:r w:rsidRPr="00CA6F6E">
        <w:rPr>
          <w:rFonts w:ascii="Times New Roman" w:eastAsia="宋体" w:hAnsi="Times New Roman" w:cs="Times New Roman"/>
          <w:szCs w:val="20"/>
        </w:rPr>
        <w:t>BOOTP</w:t>
      </w:r>
      <w:r w:rsidRPr="00CA6F6E">
        <w:rPr>
          <w:rFonts w:ascii="Times New Roman" w:eastAsia="宋体" w:hAnsi="Times New Roman" w:cs="Times New Roman"/>
          <w:szCs w:val="20"/>
        </w:rPr>
        <w:t>协议，是一个局域网的网络协议，使用</w:t>
      </w:r>
      <w:r w:rsidRPr="00CA6F6E">
        <w:rPr>
          <w:rFonts w:ascii="Times New Roman" w:eastAsia="宋体" w:hAnsi="Times New Roman" w:cs="Times New Roman"/>
          <w:szCs w:val="20"/>
        </w:rPr>
        <w:t>UDP</w:t>
      </w:r>
      <w:r w:rsidRPr="00CA6F6E">
        <w:rPr>
          <w:rFonts w:ascii="Times New Roman" w:eastAsia="宋体" w:hAnsi="Times New Roman" w:cs="Times New Roman"/>
          <w:szCs w:val="20"/>
        </w:rPr>
        <w:t>协议工作，常用的</w:t>
      </w:r>
      <w:r w:rsidRPr="00CA6F6E">
        <w:rPr>
          <w:rFonts w:ascii="Times New Roman" w:eastAsia="宋体" w:hAnsi="Times New Roman" w:cs="Times New Roman"/>
          <w:szCs w:val="20"/>
        </w:rPr>
        <w:t>2</w:t>
      </w:r>
      <w:r w:rsidRPr="00CA6F6E">
        <w:rPr>
          <w:rFonts w:ascii="Times New Roman" w:eastAsia="宋体" w:hAnsi="Times New Roman" w:cs="Times New Roman"/>
          <w:szCs w:val="20"/>
        </w:rPr>
        <w:t>个端口：</w:t>
      </w:r>
      <w:r w:rsidRPr="00CA6F6E">
        <w:rPr>
          <w:rFonts w:ascii="Times New Roman" w:eastAsia="宋体" w:hAnsi="Times New Roman" w:cs="Times New Roman"/>
          <w:szCs w:val="20"/>
        </w:rPr>
        <w:t>67(DHCP server),68(DHCP client)</w:t>
      </w:r>
      <w:r w:rsidRPr="00CA6F6E">
        <w:rPr>
          <w:rFonts w:ascii="Times New Roman" w:eastAsia="宋体" w:hAnsi="Times New Roman" w:cs="Times New Roman"/>
          <w:szCs w:val="20"/>
        </w:rPr>
        <w:t>。</w:t>
      </w:r>
      <w:r w:rsidRPr="00CA6F6E">
        <w:rPr>
          <w:rFonts w:ascii="Times New Roman" w:eastAsia="宋体" w:hAnsi="Times New Roman" w:cs="Times New Roman"/>
          <w:szCs w:val="20"/>
        </w:rPr>
        <w:t>DHCP</w:t>
      </w:r>
      <w:r w:rsidRPr="00CA6F6E">
        <w:rPr>
          <w:rFonts w:ascii="Times New Roman" w:eastAsia="宋体" w:hAnsi="Times New Roman" w:cs="Times New Roman"/>
          <w:szCs w:val="20"/>
        </w:rPr>
        <w:t>通常被用于局域网环境，主要作用是集中的管理、分配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地址，使</w:t>
      </w:r>
      <w:r w:rsidRPr="00CA6F6E">
        <w:rPr>
          <w:rFonts w:ascii="Times New Roman" w:eastAsia="宋体" w:hAnsi="Times New Roman" w:cs="Times New Roman"/>
          <w:szCs w:val="20"/>
        </w:rPr>
        <w:t>client</w:t>
      </w:r>
      <w:r w:rsidRPr="00CA6F6E">
        <w:rPr>
          <w:rFonts w:ascii="Times New Roman" w:eastAsia="宋体" w:hAnsi="Times New Roman" w:cs="Times New Roman"/>
          <w:szCs w:val="20"/>
        </w:rPr>
        <w:t>动态的获得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地址、</w:t>
      </w:r>
      <w:r w:rsidRPr="00CA6F6E">
        <w:rPr>
          <w:rFonts w:ascii="Times New Roman" w:eastAsia="宋体" w:hAnsi="Times New Roman" w:cs="Times New Roman"/>
          <w:szCs w:val="20"/>
        </w:rPr>
        <w:t>Gateway</w:t>
      </w:r>
      <w:r w:rsidRPr="00CA6F6E">
        <w:rPr>
          <w:rFonts w:ascii="Times New Roman" w:eastAsia="宋体" w:hAnsi="Times New Roman" w:cs="Times New Roman"/>
          <w:szCs w:val="20"/>
        </w:rPr>
        <w:t>地址、</w:t>
      </w:r>
      <w:r w:rsidRPr="00CA6F6E">
        <w:rPr>
          <w:rFonts w:ascii="Times New Roman" w:eastAsia="宋体" w:hAnsi="Times New Roman" w:cs="Times New Roman"/>
          <w:szCs w:val="20"/>
        </w:rPr>
        <w:t>DNS</w:t>
      </w:r>
      <w:r w:rsidRPr="00CA6F6E">
        <w:rPr>
          <w:rFonts w:ascii="Times New Roman" w:eastAsia="宋体" w:hAnsi="Times New Roman" w:cs="Times New Roman"/>
          <w:szCs w:val="20"/>
        </w:rPr>
        <w:t>服务器地址等信息，并能够提升地址的使用率。简单来说，</w:t>
      </w:r>
      <w:r w:rsidRPr="00CA6F6E">
        <w:rPr>
          <w:rFonts w:ascii="Times New Roman" w:eastAsia="宋体" w:hAnsi="Times New Roman" w:cs="Times New Roman"/>
          <w:szCs w:val="20"/>
        </w:rPr>
        <w:t>DHCP</w:t>
      </w:r>
      <w:r w:rsidRPr="00CA6F6E">
        <w:rPr>
          <w:rFonts w:ascii="Times New Roman" w:eastAsia="宋体" w:hAnsi="Times New Roman" w:cs="Times New Roman"/>
          <w:szCs w:val="20"/>
        </w:rPr>
        <w:t>就是一个不需要账号密码登录的、自动给内网机器分配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地址等信息的协议。</w:t>
      </w:r>
    </w:p>
    <w:p w14:paraId="3C19754B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</w:p>
    <w:p w14:paraId="37B59B62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2</w:t>
      </w:r>
      <w:r w:rsidRPr="00CA6F6E">
        <w:rPr>
          <w:rFonts w:ascii="Times New Roman" w:eastAsia="宋体" w:hAnsi="Times New Roman" w:cs="Times New Roman"/>
          <w:szCs w:val="20"/>
        </w:rPr>
        <w:t>、</w:t>
      </w:r>
      <w:r w:rsidRPr="00CA6F6E">
        <w:rPr>
          <w:rFonts w:ascii="Times New Roman" w:eastAsia="宋体" w:hAnsi="Times New Roman" w:cs="Times New Roman"/>
          <w:szCs w:val="20"/>
        </w:rPr>
        <w:t>DHCP</w:t>
      </w:r>
      <w:r w:rsidRPr="00CA6F6E">
        <w:rPr>
          <w:rFonts w:ascii="Times New Roman" w:eastAsia="宋体" w:hAnsi="Times New Roman" w:cs="Times New Roman"/>
          <w:szCs w:val="20"/>
        </w:rPr>
        <w:t>协议中的报文</w:t>
      </w:r>
    </w:p>
    <w:p w14:paraId="4D16CFF9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DHCP DISCOVER </w:t>
      </w:r>
      <w:r w:rsidRPr="00CA6F6E">
        <w:rPr>
          <w:rFonts w:ascii="Times New Roman" w:eastAsia="宋体" w:hAnsi="Times New Roman" w:cs="Times New Roman"/>
          <w:szCs w:val="20"/>
        </w:rPr>
        <w:t>：客户端开始</w:t>
      </w:r>
      <w:r w:rsidRPr="00CA6F6E">
        <w:rPr>
          <w:rFonts w:ascii="Times New Roman" w:eastAsia="宋体" w:hAnsi="Times New Roman" w:cs="Times New Roman"/>
          <w:szCs w:val="20"/>
        </w:rPr>
        <w:t>DHCP</w:t>
      </w:r>
      <w:r w:rsidRPr="00CA6F6E">
        <w:rPr>
          <w:rFonts w:ascii="Times New Roman" w:eastAsia="宋体" w:hAnsi="Times New Roman" w:cs="Times New Roman"/>
          <w:szCs w:val="20"/>
        </w:rPr>
        <w:t>过程发送的包，是</w:t>
      </w:r>
      <w:r w:rsidRPr="00CA6F6E">
        <w:rPr>
          <w:rFonts w:ascii="Times New Roman" w:eastAsia="宋体" w:hAnsi="Times New Roman" w:cs="Times New Roman"/>
          <w:szCs w:val="20"/>
        </w:rPr>
        <w:t>DHCP</w:t>
      </w:r>
      <w:r w:rsidRPr="00CA6F6E">
        <w:rPr>
          <w:rFonts w:ascii="Times New Roman" w:eastAsia="宋体" w:hAnsi="Times New Roman" w:cs="Times New Roman"/>
          <w:szCs w:val="20"/>
        </w:rPr>
        <w:t>协议的开始</w:t>
      </w:r>
    </w:p>
    <w:p w14:paraId="7F356755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DHCP OFFER </w:t>
      </w:r>
      <w:r w:rsidRPr="00CA6F6E">
        <w:rPr>
          <w:rFonts w:ascii="Times New Roman" w:eastAsia="宋体" w:hAnsi="Times New Roman" w:cs="Times New Roman"/>
          <w:szCs w:val="20"/>
        </w:rPr>
        <w:t>：服务器接收到</w:t>
      </w:r>
      <w:r w:rsidRPr="00CA6F6E">
        <w:rPr>
          <w:rFonts w:ascii="Times New Roman" w:eastAsia="宋体" w:hAnsi="Times New Roman" w:cs="Times New Roman"/>
          <w:szCs w:val="20"/>
        </w:rPr>
        <w:t>DHCP DISCOVER</w:t>
      </w:r>
      <w:r w:rsidRPr="00CA6F6E">
        <w:rPr>
          <w:rFonts w:ascii="Times New Roman" w:eastAsia="宋体" w:hAnsi="Times New Roman" w:cs="Times New Roman"/>
          <w:szCs w:val="20"/>
        </w:rPr>
        <w:t>之后做出的响应，它包括了给予客户端的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（</w:t>
      </w:r>
      <w:r w:rsidRPr="00CA6F6E">
        <w:rPr>
          <w:rFonts w:ascii="Times New Roman" w:eastAsia="宋体" w:hAnsi="Times New Roman" w:cs="Times New Roman"/>
          <w:szCs w:val="20"/>
        </w:rPr>
        <w:t>yiaddr</w:t>
      </w:r>
      <w:r w:rsidRPr="00CA6F6E">
        <w:rPr>
          <w:rFonts w:ascii="Times New Roman" w:eastAsia="宋体" w:hAnsi="Times New Roman" w:cs="Times New Roman"/>
          <w:szCs w:val="20"/>
        </w:rPr>
        <w:t>）、客户端的</w:t>
      </w:r>
      <w:r w:rsidRPr="00CA6F6E">
        <w:rPr>
          <w:rFonts w:ascii="Times New Roman" w:eastAsia="宋体" w:hAnsi="Times New Roman" w:cs="Times New Roman"/>
          <w:szCs w:val="20"/>
        </w:rPr>
        <w:t>MAC</w:t>
      </w:r>
      <w:r w:rsidRPr="00CA6F6E">
        <w:rPr>
          <w:rFonts w:ascii="Times New Roman" w:eastAsia="宋体" w:hAnsi="Times New Roman" w:cs="Times New Roman"/>
          <w:szCs w:val="20"/>
        </w:rPr>
        <w:t>地址、租约过期时间、服务器的识别符以及其他信息</w:t>
      </w:r>
    </w:p>
    <w:p w14:paraId="3ECA2CF4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DHCP REQUEST </w:t>
      </w:r>
      <w:r w:rsidRPr="00CA6F6E">
        <w:rPr>
          <w:rFonts w:ascii="Times New Roman" w:eastAsia="宋体" w:hAnsi="Times New Roman" w:cs="Times New Roman"/>
          <w:szCs w:val="20"/>
        </w:rPr>
        <w:t>：客户端对于服务器发出的</w:t>
      </w:r>
      <w:r w:rsidRPr="00CA6F6E">
        <w:rPr>
          <w:rFonts w:ascii="Times New Roman" w:eastAsia="宋体" w:hAnsi="Times New Roman" w:cs="Times New Roman"/>
          <w:szCs w:val="20"/>
        </w:rPr>
        <w:t>DHCP OFFER</w:t>
      </w:r>
      <w:r w:rsidRPr="00CA6F6E">
        <w:rPr>
          <w:rFonts w:ascii="Times New Roman" w:eastAsia="宋体" w:hAnsi="Times New Roman" w:cs="Times New Roman"/>
          <w:szCs w:val="20"/>
        </w:rPr>
        <w:t>所做出的响应。在续约租期的时候同样会使用。</w:t>
      </w:r>
    </w:p>
    <w:p w14:paraId="6D2B56E4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DHCP ACK </w:t>
      </w:r>
      <w:r w:rsidRPr="00CA6F6E">
        <w:rPr>
          <w:rFonts w:ascii="Times New Roman" w:eastAsia="宋体" w:hAnsi="Times New Roman" w:cs="Times New Roman"/>
          <w:szCs w:val="20"/>
        </w:rPr>
        <w:t>：服务器在接收到客户端发来的</w:t>
      </w:r>
      <w:r w:rsidRPr="00CA6F6E">
        <w:rPr>
          <w:rFonts w:ascii="Times New Roman" w:eastAsia="宋体" w:hAnsi="Times New Roman" w:cs="Times New Roman"/>
          <w:szCs w:val="20"/>
        </w:rPr>
        <w:t>DHCP REQUEST</w:t>
      </w:r>
      <w:r w:rsidRPr="00CA6F6E">
        <w:rPr>
          <w:rFonts w:ascii="Times New Roman" w:eastAsia="宋体" w:hAnsi="Times New Roman" w:cs="Times New Roman"/>
          <w:szCs w:val="20"/>
        </w:rPr>
        <w:t>之后发出的成功确认的报文。在建立连接的时候，客户端在接收到这个报文之后才会确认分配给它的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和其他信息可以被允许使用。</w:t>
      </w:r>
    </w:p>
    <w:p w14:paraId="32B16942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DHCP NAK </w:t>
      </w:r>
      <w:r w:rsidRPr="00CA6F6E">
        <w:rPr>
          <w:rFonts w:ascii="Times New Roman" w:eastAsia="宋体" w:hAnsi="Times New Roman" w:cs="Times New Roman"/>
          <w:szCs w:val="20"/>
        </w:rPr>
        <w:t>：</w:t>
      </w:r>
      <w:r w:rsidRPr="00CA6F6E">
        <w:rPr>
          <w:rFonts w:ascii="Times New Roman" w:eastAsia="宋体" w:hAnsi="Times New Roman" w:cs="Times New Roman"/>
          <w:szCs w:val="20"/>
        </w:rPr>
        <w:t>DHCP ACK</w:t>
      </w:r>
      <w:r w:rsidRPr="00CA6F6E">
        <w:rPr>
          <w:rFonts w:ascii="Times New Roman" w:eastAsia="宋体" w:hAnsi="Times New Roman" w:cs="Times New Roman"/>
          <w:szCs w:val="20"/>
        </w:rPr>
        <w:t>的相反的报文，表示服务器拒绝了客户端的请求。</w:t>
      </w:r>
    </w:p>
    <w:p w14:paraId="5B1FC957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DHCP RELEASE </w:t>
      </w:r>
      <w:r w:rsidRPr="00CA6F6E">
        <w:rPr>
          <w:rFonts w:ascii="Times New Roman" w:eastAsia="宋体" w:hAnsi="Times New Roman" w:cs="Times New Roman"/>
          <w:szCs w:val="20"/>
        </w:rPr>
        <w:t>：一般出现在客户端关机、下线等状况。这个报文将会使</w:t>
      </w:r>
      <w:r w:rsidRPr="00CA6F6E">
        <w:rPr>
          <w:rFonts w:ascii="Times New Roman" w:eastAsia="宋体" w:hAnsi="Times New Roman" w:cs="Times New Roman"/>
          <w:szCs w:val="20"/>
        </w:rPr>
        <w:t>DHCP</w:t>
      </w:r>
      <w:r w:rsidRPr="00CA6F6E">
        <w:rPr>
          <w:rFonts w:ascii="Times New Roman" w:eastAsia="宋体" w:hAnsi="Times New Roman" w:cs="Times New Roman"/>
          <w:szCs w:val="20"/>
        </w:rPr>
        <w:t>服务器释放发出此报文的客户端的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地址</w:t>
      </w:r>
    </w:p>
    <w:p w14:paraId="6D7BE991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DHCP INFORM </w:t>
      </w:r>
      <w:r w:rsidRPr="00CA6F6E">
        <w:rPr>
          <w:rFonts w:ascii="Times New Roman" w:eastAsia="宋体" w:hAnsi="Times New Roman" w:cs="Times New Roman"/>
          <w:szCs w:val="20"/>
        </w:rPr>
        <w:t>：客户端发出的向服务器请求一些信息的报文</w:t>
      </w:r>
    </w:p>
    <w:p w14:paraId="45BC4D25" w14:textId="6AC3B3DA" w:rsid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DHCP DECLINE :</w:t>
      </w:r>
      <w:r w:rsidRPr="00CA6F6E">
        <w:rPr>
          <w:rFonts w:ascii="Times New Roman" w:eastAsia="宋体" w:hAnsi="Times New Roman" w:cs="Times New Roman"/>
          <w:szCs w:val="20"/>
        </w:rPr>
        <w:t>当客户端发现服务器分配的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地址无法使用（如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地址冲突时），将发出此报文，通知服务器禁止使用该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地址。</w:t>
      </w:r>
    </w:p>
    <w:p w14:paraId="70D79180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</w:p>
    <w:p w14:paraId="63E86CD1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3</w:t>
      </w:r>
      <w:r w:rsidRPr="00CA6F6E">
        <w:rPr>
          <w:rFonts w:ascii="Times New Roman" w:eastAsia="宋体" w:hAnsi="Times New Roman" w:cs="Times New Roman"/>
          <w:szCs w:val="20"/>
        </w:rPr>
        <w:t>、</w:t>
      </w:r>
      <w:r w:rsidRPr="00CA6F6E">
        <w:rPr>
          <w:rFonts w:ascii="Times New Roman" w:eastAsia="宋体" w:hAnsi="Times New Roman" w:cs="Times New Roman"/>
          <w:szCs w:val="20"/>
        </w:rPr>
        <w:t>DHCP</w:t>
      </w:r>
      <w:r w:rsidRPr="00CA6F6E">
        <w:rPr>
          <w:rFonts w:ascii="Times New Roman" w:eastAsia="宋体" w:hAnsi="Times New Roman" w:cs="Times New Roman"/>
          <w:szCs w:val="20"/>
        </w:rPr>
        <w:t>的工作过程</w:t>
      </w:r>
    </w:p>
    <w:p w14:paraId="66A368BD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Client</w:t>
      </w:r>
      <w:r w:rsidRPr="00CA6F6E">
        <w:rPr>
          <w:rFonts w:ascii="Times New Roman" w:eastAsia="宋体" w:hAnsi="Times New Roman" w:cs="Times New Roman"/>
          <w:szCs w:val="20"/>
        </w:rPr>
        <w:t>端在局域网内发起一个</w:t>
      </w:r>
      <w:r w:rsidRPr="00CA6F6E">
        <w:rPr>
          <w:rFonts w:ascii="Times New Roman" w:eastAsia="宋体" w:hAnsi="Times New Roman" w:cs="Times New Roman"/>
          <w:szCs w:val="20"/>
        </w:rPr>
        <w:t>DHCP Discover</w:t>
      </w:r>
      <w:r w:rsidRPr="00CA6F6E">
        <w:rPr>
          <w:rFonts w:ascii="Times New Roman" w:eastAsia="宋体" w:hAnsi="Times New Roman" w:cs="Times New Roman"/>
          <w:szCs w:val="20"/>
        </w:rPr>
        <w:t>包，目的是想发现能够给它提供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的</w:t>
      </w:r>
      <w:r w:rsidRPr="00CA6F6E">
        <w:rPr>
          <w:rFonts w:ascii="Times New Roman" w:eastAsia="宋体" w:hAnsi="Times New Roman" w:cs="Times New Roman"/>
          <w:szCs w:val="20"/>
        </w:rPr>
        <w:t>DHCP Server</w:t>
      </w:r>
      <w:r w:rsidRPr="00CA6F6E">
        <w:rPr>
          <w:rFonts w:ascii="Times New Roman" w:eastAsia="宋体" w:hAnsi="Times New Roman" w:cs="Times New Roman"/>
          <w:szCs w:val="20"/>
        </w:rPr>
        <w:t>。</w:t>
      </w:r>
    </w:p>
    <w:p w14:paraId="25F5FA32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 w:hint="eastAsia"/>
          <w:szCs w:val="20"/>
        </w:rPr>
        <w:t>可用的</w:t>
      </w:r>
      <w:r w:rsidRPr="00CA6F6E">
        <w:rPr>
          <w:rFonts w:ascii="Times New Roman" w:eastAsia="宋体" w:hAnsi="Times New Roman" w:cs="Times New Roman"/>
          <w:szCs w:val="20"/>
        </w:rPr>
        <w:t>DHCP Server</w:t>
      </w:r>
      <w:r w:rsidRPr="00CA6F6E">
        <w:rPr>
          <w:rFonts w:ascii="Times New Roman" w:eastAsia="宋体" w:hAnsi="Times New Roman" w:cs="Times New Roman"/>
          <w:szCs w:val="20"/>
        </w:rPr>
        <w:t>接收到</w:t>
      </w:r>
      <w:r w:rsidRPr="00CA6F6E">
        <w:rPr>
          <w:rFonts w:ascii="Times New Roman" w:eastAsia="宋体" w:hAnsi="Times New Roman" w:cs="Times New Roman"/>
          <w:szCs w:val="20"/>
        </w:rPr>
        <w:t>Discover</w:t>
      </w:r>
      <w:r w:rsidRPr="00CA6F6E">
        <w:rPr>
          <w:rFonts w:ascii="Times New Roman" w:eastAsia="宋体" w:hAnsi="Times New Roman" w:cs="Times New Roman"/>
          <w:szCs w:val="20"/>
        </w:rPr>
        <w:t>包之后，通过发送</w:t>
      </w:r>
      <w:r w:rsidRPr="00CA6F6E">
        <w:rPr>
          <w:rFonts w:ascii="Times New Roman" w:eastAsia="宋体" w:hAnsi="Times New Roman" w:cs="Times New Roman"/>
          <w:szCs w:val="20"/>
        </w:rPr>
        <w:t>DHCP Offer</w:t>
      </w:r>
      <w:r w:rsidRPr="00CA6F6E">
        <w:rPr>
          <w:rFonts w:ascii="Times New Roman" w:eastAsia="宋体" w:hAnsi="Times New Roman" w:cs="Times New Roman"/>
          <w:szCs w:val="20"/>
        </w:rPr>
        <w:t>包给予</w:t>
      </w:r>
      <w:r w:rsidRPr="00CA6F6E">
        <w:rPr>
          <w:rFonts w:ascii="Times New Roman" w:eastAsia="宋体" w:hAnsi="Times New Roman" w:cs="Times New Roman"/>
          <w:szCs w:val="20"/>
        </w:rPr>
        <w:t>Client</w:t>
      </w:r>
      <w:r w:rsidRPr="00CA6F6E">
        <w:rPr>
          <w:rFonts w:ascii="Times New Roman" w:eastAsia="宋体" w:hAnsi="Times New Roman" w:cs="Times New Roman"/>
          <w:szCs w:val="20"/>
        </w:rPr>
        <w:t>端应答，意在告诉</w:t>
      </w:r>
      <w:r w:rsidRPr="00CA6F6E">
        <w:rPr>
          <w:rFonts w:ascii="Times New Roman" w:eastAsia="宋体" w:hAnsi="Times New Roman" w:cs="Times New Roman"/>
          <w:szCs w:val="20"/>
        </w:rPr>
        <w:t>Client</w:t>
      </w:r>
      <w:r w:rsidRPr="00CA6F6E">
        <w:rPr>
          <w:rFonts w:ascii="Times New Roman" w:eastAsia="宋体" w:hAnsi="Times New Roman" w:cs="Times New Roman"/>
          <w:szCs w:val="20"/>
        </w:rPr>
        <w:t>端它可以提供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地址。</w:t>
      </w:r>
    </w:p>
    <w:p w14:paraId="688C1A57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Client</w:t>
      </w:r>
      <w:r w:rsidRPr="00CA6F6E">
        <w:rPr>
          <w:rFonts w:ascii="Times New Roman" w:eastAsia="宋体" w:hAnsi="Times New Roman" w:cs="Times New Roman"/>
          <w:szCs w:val="20"/>
        </w:rPr>
        <w:t>端接收到</w:t>
      </w:r>
      <w:r w:rsidRPr="00CA6F6E">
        <w:rPr>
          <w:rFonts w:ascii="Times New Roman" w:eastAsia="宋体" w:hAnsi="Times New Roman" w:cs="Times New Roman"/>
          <w:szCs w:val="20"/>
        </w:rPr>
        <w:t>Offer</w:t>
      </w:r>
      <w:r w:rsidRPr="00CA6F6E">
        <w:rPr>
          <w:rFonts w:ascii="Times New Roman" w:eastAsia="宋体" w:hAnsi="Times New Roman" w:cs="Times New Roman"/>
          <w:szCs w:val="20"/>
        </w:rPr>
        <w:t>包之后，发送</w:t>
      </w:r>
      <w:r w:rsidRPr="00CA6F6E">
        <w:rPr>
          <w:rFonts w:ascii="Times New Roman" w:eastAsia="宋体" w:hAnsi="Times New Roman" w:cs="Times New Roman"/>
          <w:szCs w:val="20"/>
        </w:rPr>
        <w:t>DHCP Request</w:t>
      </w:r>
      <w:r w:rsidRPr="00CA6F6E">
        <w:rPr>
          <w:rFonts w:ascii="Times New Roman" w:eastAsia="宋体" w:hAnsi="Times New Roman" w:cs="Times New Roman"/>
          <w:szCs w:val="20"/>
        </w:rPr>
        <w:t>包请求分配</w:t>
      </w:r>
      <w:r w:rsidRPr="00CA6F6E">
        <w:rPr>
          <w:rFonts w:ascii="Times New Roman" w:eastAsia="宋体" w:hAnsi="Times New Roman" w:cs="Times New Roman"/>
          <w:szCs w:val="20"/>
        </w:rPr>
        <w:t>IP</w:t>
      </w:r>
      <w:r w:rsidRPr="00CA6F6E">
        <w:rPr>
          <w:rFonts w:ascii="Times New Roman" w:eastAsia="宋体" w:hAnsi="Times New Roman" w:cs="Times New Roman"/>
          <w:szCs w:val="20"/>
        </w:rPr>
        <w:t>。</w:t>
      </w:r>
    </w:p>
    <w:p w14:paraId="61DB7510" w14:textId="18F5DD81" w:rsid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DHCP Server</w:t>
      </w:r>
      <w:r w:rsidRPr="00CA6F6E">
        <w:rPr>
          <w:rFonts w:ascii="Times New Roman" w:eastAsia="宋体" w:hAnsi="Times New Roman" w:cs="Times New Roman"/>
          <w:szCs w:val="20"/>
        </w:rPr>
        <w:t>发送</w:t>
      </w:r>
      <w:r w:rsidRPr="00CA6F6E">
        <w:rPr>
          <w:rFonts w:ascii="Times New Roman" w:eastAsia="宋体" w:hAnsi="Times New Roman" w:cs="Times New Roman"/>
          <w:szCs w:val="20"/>
        </w:rPr>
        <w:t>ACK</w:t>
      </w:r>
      <w:r w:rsidRPr="00CA6F6E">
        <w:rPr>
          <w:rFonts w:ascii="Times New Roman" w:eastAsia="宋体" w:hAnsi="Times New Roman" w:cs="Times New Roman"/>
          <w:szCs w:val="20"/>
        </w:rPr>
        <w:t>数据包，确认信息。</w:t>
      </w:r>
    </w:p>
    <w:p w14:paraId="2B3F5709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</w:p>
    <w:p w14:paraId="3B26D183" w14:textId="77777777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/>
          <w:szCs w:val="20"/>
        </w:rPr>
        <w:t>4</w:t>
      </w:r>
      <w:r w:rsidRPr="00CA6F6E">
        <w:rPr>
          <w:rFonts w:ascii="Times New Roman" w:eastAsia="宋体" w:hAnsi="Times New Roman" w:cs="Times New Roman"/>
          <w:szCs w:val="20"/>
        </w:rPr>
        <w:t>、实验步骤</w:t>
      </w:r>
    </w:p>
    <w:p w14:paraId="4EF92C65" w14:textId="37FABE73" w:rsidR="00CA6F6E" w:rsidRP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 w:hint="eastAsia"/>
          <w:szCs w:val="20"/>
        </w:rPr>
        <w:t>打开</w:t>
      </w:r>
      <w:r w:rsidRPr="00CA6F6E">
        <w:rPr>
          <w:rFonts w:ascii="Times New Roman" w:eastAsia="宋体" w:hAnsi="Times New Roman" w:cs="Times New Roman"/>
          <w:szCs w:val="20"/>
        </w:rPr>
        <w:t>Wireshark</w:t>
      </w:r>
      <w:r w:rsidRPr="00CA6F6E">
        <w:rPr>
          <w:rFonts w:ascii="Times New Roman" w:eastAsia="宋体" w:hAnsi="Times New Roman" w:cs="Times New Roman"/>
          <w:szCs w:val="20"/>
        </w:rPr>
        <w:t>软件，在首页选择当前电脑所使用的接口（如</w:t>
      </w:r>
      <w:r w:rsidRPr="00CA6F6E">
        <w:rPr>
          <w:rFonts w:ascii="Times New Roman" w:eastAsia="宋体" w:hAnsi="Times New Roman" w:cs="Times New Roman"/>
          <w:szCs w:val="20"/>
        </w:rPr>
        <w:t>WLAN</w:t>
      </w:r>
      <w:r w:rsidRPr="00CA6F6E">
        <w:rPr>
          <w:rFonts w:ascii="Times New Roman" w:eastAsia="宋体" w:hAnsi="Times New Roman" w:cs="Times New Roman"/>
          <w:szCs w:val="20"/>
        </w:rPr>
        <w:t>），双击当前接口，弹出的页面中已经在不断的显示抓包的信息。在上方显示输入过滤器的条形窗口内输入</w:t>
      </w:r>
      <w:r w:rsidRPr="00CA6F6E">
        <w:rPr>
          <w:rFonts w:ascii="Times New Roman" w:eastAsia="宋体" w:hAnsi="Times New Roman" w:cs="Times New Roman"/>
          <w:szCs w:val="20"/>
        </w:rPr>
        <w:t>bootp</w:t>
      </w:r>
      <w:r w:rsidRPr="00CA6F6E">
        <w:rPr>
          <w:rFonts w:ascii="Times New Roman" w:eastAsia="宋体" w:hAnsi="Times New Roman" w:cs="Times New Roman"/>
          <w:szCs w:val="20"/>
        </w:rPr>
        <w:t>，使其只显示</w:t>
      </w:r>
      <w:r w:rsidRPr="00CA6F6E">
        <w:rPr>
          <w:rFonts w:ascii="Times New Roman" w:eastAsia="宋体" w:hAnsi="Times New Roman" w:cs="Times New Roman"/>
          <w:szCs w:val="20"/>
        </w:rPr>
        <w:t>DHCP</w:t>
      </w:r>
      <w:r w:rsidRPr="00CA6F6E">
        <w:rPr>
          <w:rFonts w:ascii="Times New Roman" w:eastAsia="宋体" w:hAnsi="Times New Roman" w:cs="Times New Roman"/>
          <w:szCs w:val="20"/>
        </w:rPr>
        <w:t>数据包。</w:t>
      </w:r>
    </w:p>
    <w:p w14:paraId="6638120F" w14:textId="00D08EE7" w:rsidR="00CA6F6E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 w:hint="eastAsia"/>
          <w:szCs w:val="20"/>
        </w:rPr>
        <w:t>打开命令提示符窗口，输入</w:t>
      </w:r>
      <w:r w:rsidRPr="00CA6F6E">
        <w:rPr>
          <w:rFonts w:ascii="Times New Roman" w:eastAsia="宋体" w:hAnsi="Times New Roman" w:cs="Times New Roman"/>
          <w:szCs w:val="20"/>
        </w:rPr>
        <w:t xml:space="preserve">ipconfig /release </w:t>
      </w:r>
      <w:r w:rsidRPr="00CA6F6E">
        <w:rPr>
          <w:rFonts w:ascii="Times New Roman" w:eastAsia="宋体" w:hAnsi="Times New Roman" w:cs="Times New Roman"/>
          <w:szCs w:val="20"/>
        </w:rPr>
        <w:t>断开网络连接；此时计算机中所有网卡都已断开，</w:t>
      </w:r>
      <w:r w:rsidRPr="00CA6F6E">
        <w:rPr>
          <w:rFonts w:ascii="Times New Roman" w:eastAsia="宋体" w:hAnsi="Times New Roman" w:cs="Times New Roman"/>
          <w:szCs w:val="20"/>
        </w:rPr>
        <w:t>Wireshark</w:t>
      </w:r>
      <w:r w:rsidRPr="00CA6F6E">
        <w:rPr>
          <w:rFonts w:ascii="Times New Roman" w:eastAsia="宋体" w:hAnsi="Times New Roman" w:cs="Times New Roman"/>
          <w:szCs w:val="20"/>
        </w:rPr>
        <w:t>中显示截获到一个</w:t>
      </w:r>
      <w:r w:rsidRPr="00CA6F6E">
        <w:rPr>
          <w:rFonts w:ascii="Times New Roman" w:eastAsia="宋体" w:hAnsi="Times New Roman" w:cs="Times New Roman"/>
          <w:szCs w:val="20"/>
        </w:rPr>
        <w:t>DHCP Release</w:t>
      </w:r>
      <w:r w:rsidRPr="00CA6F6E">
        <w:rPr>
          <w:rFonts w:ascii="Times New Roman" w:eastAsia="宋体" w:hAnsi="Times New Roman" w:cs="Times New Roman"/>
          <w:szCs w:val="20"/>
        </w:rPr>
        <w:t>数据包。</w:t>
      </w:r>
    </w:p>
    <w:p w14:paraId="5C06E632" w14:textId="3C4B5152" w:rsidR="00A31D05" w:rsidRDefault="00C510CD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3B64559C" wp14:editId="45612EC0">
            <wp:extent cx="5579745" cy="360426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2EF3" w14:textId="77777777" w:rsidR="00CC2837" w:rsidRPr="00CC2837" w:rsidRDefault="00CC2837" w:rsidP="00CC2837">
      <w:pPr>
        <w:pStyle w:val="code"/>
      </w:pPr>
      <w:r w:rsidRPr="00CC2837">
        <w:t>Frame 106: 342 bytes on wire (2736 bits), 342 bytes captured (2736 bits) on interface \Device\NPF_{A1C9129E-1345-4E45-8F51-87974B691679}, id 0</w:t>
      </w:r>
    </w:p>
    <w:p w14:paraId="10A1F15A" w14:textId="77777777" w:rsidR="00CC2837" w:rsidRPr="00CC2837" w:rsidRDefault="00CC2837" w:rsidP="00CC2837">
      <w:pPr>
        <w:pStyle w:val="code"/>
      </w:pPr>
      <w:r w:rsidRPr="00CC2837">
        <w:t>Ethernet II, Src: CyberTAN_58:57:01 (b0:fc:36:58:57:01), Dst: Shenzhen_bc:d1:06 (50:3a:a0:bc:d1:06)</w:t>
      </w:r>
    </w:p>
    <w:p w14:paraId="2FB4D1B4" w14:textId="77777777" w:rsidR="00CC2837" w:rsidRPr="00CC2837" w:rsidRDefault="00CC2837" w:rsidP="00CC2837">
      <w:pPr>
        <w:pStyle w:val="code"/>
      </w:pPr>
      <w:r w:rsidRPr="00CC2837">
        <w:t>Internet Protocol Version 4, Src: 192.168.0.102, Dst: 192.168.0.1</w:t>
      </w:r>
    </w:p>
    <w:p w14:paraId="46DDAF39" w14:textId="77777777" w:rsidR="00CC2837" w:rsidRPr="00CC2837" w:rsidRDefault="00CC2837" w:rsidP="00CC2837">
      <w:pPr>
        <w:pStyle w:val="code"/>
      </w:pPr>
      <w:r w:rsidRPr="00CC2837">
        <w:t>User Datagram Protocol, Src Port: 68, Dst Port: 67</w:t>
      </w:r>
    </w:p>
    <w:p w14:paraId="4197E676" w14:textId="77777777" w:rsidR="00CC2837" w:rsidRPr="00CC2837" w:rsidRDefault="00CC2837" w:rsidP="00CC2837">
      <w:pPr>
        <w:pStyle w:val="code"/>
      </w:pPr>
      <w:r w:rsidRPr="00CC2837">
        <w:t>Dynamic Host Configuration Protocol (Release)</w:t>
      </w:r>
    </w:p>
    <w:p w14:paraId="7B712504" w14:textId="77777777" w:rsidR="00CC2837" w:rsidRPr="00CC2837" w:rsidRDefault="00CC2837" w:rsidP="00CC2837">
      <w:pPr>
        <w:pStyle w:val="code"/>
      </w:pPr>
      <w:r w:rsidRPr="00CC2837">
        <w:t xml:space="preserve">    Message type: Boot Request (1)</w:t>
      </w:r>
    </w:p>
    <w:p w14:paraId="3EA5F6BA" w14:textId="77777777" w:rsidR="00CC2837" w:rsidRPr="00CC2837" w:rsidRDefault="00CC2837" w:rsidP="00CC2837">
      <w:pPr>
        <w:pStyle w:val="code"/>
      </w:pPr>
      <w:r w:rsidRPr="00CC2837">
        <w:t xml:space="preserve">    Hardware type: Ethernet (0x01)</w:t>
      </w:r>
    </w:p>
    <w:p w14:paraId="7FF7032D" w14:textId="77777777" w:rsidR="00CC2837" w:rsidRPr="00CC2837" w:rsidRDefault="00CC2837" w:rsidP="00CC2837">
      <w:pPr>
        <w:pStyle w:val="code"/>
      </w:pPr>
      <w:r w:rsidRPr="00CC2837">
        <w:t xml:space="preserve">    Hardware address length: 6</w:t>
      </w:r>
    </w:p>
    <w:p w14:paraId="4241CBBC" w14:textId="77777777" w:rsidR="00CC2837" w:rsidRPr="00CC2837" w:rsidRDefault="00CC2837" w:rsidP="00CC2837">
      <w:pPr>
        <w:pStyle w:val="code"/>
      </w:pPr>
      <w:r w:rsidRPr="00CC2837">
        <w:t xml:space="preserve">    Hops: 0</w:t>
      </w:r>
    </w:p>
    <w:p w14:paraId="7131C4D5" w14:textId="77777777" w:rsidR="00CC2837" w:rsidRPr="00CC2837" w:rsidRDefault="00CC2837" w:rsidP="00CC2837">
      <w:pPr>
        <w:pStyle w:val="code"/>
      </w:pPr>
      <w:r w:rsidRPr="00CC2837">
        <w:t xml:space="preserve">    Transaction ID: 0xb627d570</w:t>
      </w:r>
    </w:p>
    <w:p w14:paraId="1D5921E8" w14:textId="77777777" w:rsidR="00CC2837" w:rsidRPr="00CC2837" w:rsidRDefault="00CC2837" w:rsidP="00CC2837">
      <w:pPr>
        <w:pStyle w:val="code"/>
      </w:pPr>
      <w:r w:rsidRPr="00CC2837">
        <w:t xml:space="preserve">    Seconds elapsed: 0</w:t>
      </w:r>
    </w:p>
    <w:p w14:paraId="7F7684F0" w14:textId="77777777" w:rsidR="00CC2837" w:rsidRPr="00CC2837" w:rsidRDefault="00CC2837" w:rsidP="00CC2837">
      <w:pPr>
        <w:pStyle w:val="code"/>
      </w:pPr>
      <w:r w:rsidRPr="00CC2837">
        <w:t xml:space="preserve">    Bootp flags: 0x0000 (Unicast)</w:t>
      </w:r>
    </w:p>
    <w:p w14:paraId="00D6EC38" w14:textId="77777777" w:rsidR="00CC2837" w:rsidRPr="00CC2837" w:rsidRDefault="00CC2837" w:rsidP="00CC2837">
      <w:pPr>
        <w:pStyle w:val="code"/>
      </w:pPr>
      <w:r w:rsidRPr="00CC2837">
        <w:t xml:space="preserve">    Client IP address: 192.168.0.102</w:t>
      </w:r>
    </w:p>
    <w:p w14:paraId="5030CBBA" w14:textId="77777777" w:rsidR="00CC2837" w:rsidRPr="00CC2837" w:rsidRDefault="00CC2837" w:rsidP="00CC2837">
      <w:pPr>
        <w:pStyle w:val="code"/>
      </w:pPr>
      <w:r w:rsidRPr="00CC2837">
        <w:t xml:space="preserve">    Your (client) IP address: 0.0.0.0</w:t>
      </w:r>
    </w:p>
    <w:p w14:paraId="7B047EED" w14:textId="77777777" w:rsidR="00CC2837" w:rsidRPr="00CC2837" w:rsidRDefault="00CC2837" w:rsidP="00CC2837">
      <w:pPr>
        <w:pStyle w:val="code"/>
      </w:pPr>
      <w:r w:rsidRPr="00CC2837">
        <w:t xml:space="preserve">    Next server IP address: 0.0.0.0</w:t>
      </w:r>
    </w:p>
    <w:p w14:paraId="76864607" w14:textId="77777777" w:rsidR="00CC2837" w:rsidRPr="00CC2837" w:rsidRDefault="00CC2837" w:rsidP="00CC2837">
      <w:pPr>
        <w:pStyle w:val="code"/>
      </w:pPr>
      <w:r w:rsidRPr="00CC2837">
        <w:t xml:space="preserve">    Relay agent IP address: 0.0.0.0</w:t>
      </w:r>
    </w:p>
    <w:p w14:paraId="1839652B" w14:textId="77777777" w:rsidR="00CC2837" w:rsidRPr="00CC2837" w:rsidRDefault="00CC2837" w:rsidP="00CC2837">
      <w:pPr>
        <w:pStyle w:val="code"/>
      </w:pPr>
      <w:r w:rsidRPr="00CC2837">
        <w:t xml:space="preserve">    Client MAC address: CyberTAN_58:57:01 (b0:fc:36:58:57:01)</w:t>
      </w:r>
    </w:p>
    <w:p w14:paraId="6CEAE860" w14:textId="77777777" w:rsidR="00CC2837" w:rsidRPr="00CC2837" w:rsidRDefault="00CC2837" w:rsidP="00CC2837">
      <w:pPr>
        <w:pStyle w:val="code"/>
      </w:pPr>
      <w:r w:rsidRPr="00CC2837">
        <w:t xml:space="preserve">    Client hardware address padding: 00000000000000000000</w:t>
      </w:r>
    </w:p>
    <w:p w14:paraId="0AE1AF34" w14:textId="77777777" w:rsidR="00CC2837" w:rsidRPr="00CC2837" w:rsidRDefault="00CC2837" w:rsidP="00CC2837">
      <w:pPr>
        <w:pStyle w:val="code"/>
      </w:pPr>
      <w:r w:rsidRPr="00CC2837">
        <w:t xml:space="preserve">    Server host name not given</w:t>
      </w:r>
    </w:p>
    <w:p w14:paraId="0F0B08FA" w14:textId="77777777" w:rsidR="00CC2837" w:rsidRPr="00CC2837" w:rsidRDefault="00CC2837" w:rsidP="00CC2837">
      <w:pPr>
        <w:pStyle w:val="code"/>
      </w:pPr>
      <w:r w:rsidRPr="00CC2837">
        <w:t xml:space="preserve">    Boot file name not given</w:t>
      </w:r>
    </w:p>
    <w:p w14:paraId="3564234E" w14:textId="77777777" w:rsidR="00CC2837" w:rsidRPr="00CC2837" w:rsidRDefault="00CC2837" w:rsidP="00CC2837">
      <w:pPr>
        <w:pStyle w:val="code"/>
      </w:pPr>
      <w:r w:rsidRPr="00CC2837">
        <w:t xml:space="preserve">    Magic cookie: DHCP</w:t>
      </w:r>
    </w:p>
    <w:p w14:paraId="5DAB41EC" w14:textId="77777777" w:rsidR="00CC2837" w:rsidRPr="00CC2837" w:rsidRDefault="00CC2837" w:rsidP="00CC2837">
      <w:pPr>
        <w:pStyle w:val="code"/>
      </w:pPr>
      <w:r w:rsidRPr="00CC2837">
        <w:t xml:space="preserve">    Option: (53) DHCP Message Type (Release)</w:t>
      </w:r>
    </w:p>
    <w:p w14:paraId="0E0CEBBB" w14:textId="77777777" w:rsidR="00CC2837" w:rsidRPr="00CC2837" w:rsidRDefault="00CC2837" w:rsidP="00CC2837">
      <w:pPr>
        <w:pStyle w:val="code"/>
      </w:pPr>
      <w:r w:rsidRPr="00CC2837">
        <w:t xml:space="preserve">    Option: (54) DHCP Server Identifier (192.168.0.1)</w:t>
      </w:r>
    </w:p>
    <w:p w14:paraId="20BC151D" w14:textId="77777777" w:rsidR="00CC2837" w:rsidRPr="00CC2837" w:rsidRDefault="00CC2837" w:rsidP="00CC2837">
      <w:pPr>
        <w:pStyle w:val="code"/>
      </w:pPr>
      <w:r w:rsidRPr="00CC2837">
        <w:t xml:space="preserve">    Option: (61) Client identifier</w:t>
      </w:r>
    </w:p>
    <w:p w14:paraId="6A82CB81" w14:textId="77777777" w:rsidR="00CC2837" w:rsidRPr="00CC2837" w:rsidRDefault="00CC2837" w:rsidP="00CC2837">
      <w:pPr>
        <w:pStyle w:val="code"/>
      </w:pPr>
      <w:r w:rsidRPr="00CC2837">
        <w:t xml:space="preserve">    Option: (255) End</w:t>
      </w:r>
    </w:p>
    <w:p w14:paraId="36C60920" w14:textId="77777777" w:rsidR="00CC2837" w:rsidRPr="00CC2837" w:rsidRDefault="00CC2837" w:rsidP="00CC2837">
      <w:pPr>
        <w:pStyle w:val="code"/>
      </w:pPr>
      <w:r w:rsidRPr="00CC2837">
        <w:lastRenderedPageBreak/>
        <w:t xml:space="preserve">    Padding: 000000000000000000000000000000000000000000000000…</w:t>
      </w:r>
    </w:p>
    <w:p w14:paraId="66D23021" w14:textId="77777777" w:rsidR="00C510CD" w:rsidRPr="00CA6F6E" w:rsidRDefault="00C510CD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</w:p>
    <w:p w14:paraId="4D5D1A11" w14:textId="0A4F23F5" w:rsidR="00BD4F5A" w:rsidRDefault="00CA6F6E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A6F6E">
        <w:rPr>
          <w:rFonts w:ascii="Times New Roman" w:eastAsia="宋体" w:hAnsi="Times New Roman" w:cs="Times New Roman" w:hint="eastAsia"/>
          <w:szCs w:val="20"/>
        </w:rPr>
        <w:t>继续在命令提示符窗口输入</w:t>
      </w:r>
      <w:r w:rsidRPr="00CA6F6E">
        <w:rPr>
          <w:rFonts w:ascii="Times New Roman" w:eastAsia="宋体" w:hAnsi="Times New Roman" w:cs="Times New Roman"/>
          <w:szCs w:val="20"/>
        </w:rPr>
        <w:t xml:space="preserve">ipconfig /renew </w:t>
      </w:r>
      <w:r w:rsidRPr="00CA6F6E">
        <w:rPr>
          <w:rFonts w:ascii="Times New Roman" w:eastAsia="宋体" w:hAnsi="Times New Roman" w:cs="Times New Roman"/>
          <w:szCs w:val="20"/>
        </w:rPr>
        <w:t>请求网络连接；观察</w:t>
      </w:r>
      <w:r w:rsidRPr="00CA6F6E">
        <w:rPr>
          <w:rFonts w:ascii="Times New Roman" w:eastAsia="宋体" w:hAnsi="Times New Roman" w:cs="Times New Roman"/>
          <w:szCs w:val="20"/>
        </w:rPr>
        <w:t>Wireshark</w:t>
      </w:r>
      <w:r w:rsidRPr="00CA6F6E">
        <w:rPr>
          <w:rFonts w:ascii="Times New Roman" w:eastAsia="宋体" w:hAnsi="Times New Roman" w:cs="Times New Roman"/>
          <w:szCs w:val="20"/>
        </w:rPr>
        <w:t>中出现的新数据包，并依据</w:t>
      </w:r>
      <w:r w:rsidRPr="00CA6F6E">
        <w:rPr>
          <w:rFonts w:ascii="Times New Roman" w:eastAsia="宋体" w:hAnsi="Times New Roman" w:cs="Times New Roman"/>
          <w:szCs w:val="20"/>
        </w:rPr>
        <w:t>DHCP</w:t>
      </w:r>
      <w:r w:rsidRPr="00CA6F6E">
        <w:rPr>
          <w:rFonts w:ascii="Times New Roman" w:eastAsia="宋体" w:hAnsi="Times New Roman" w:cs="Times New Roman"/>
          <w:szCs w:val="20"/>
        </w:rPr>
        <w:t>工作过程进行数据包分析。</w:t>
      </w:r>
    </w:p>
    <w:p w14:paraId="19231E2F" w14:textId="36788B8E" w:rsidR="00A31D05" w:rsidRDefault="00CC2837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54860518" wp14:editId="26AF1F4D">
            <wp:extent cx="5579745" cy="371983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9D6D" w14:textId="77777777" w:rsidR="00CC2837" w:rsidRDefault="00CC2837" w:rsidP="00CA6F6E">
      <w:pPr>
        <w:ind w:firstLineChars="200" w:firstLine="420"/>
        <w:rPr>
          <w:rFonts w:ascii="Times New Roman" w:eastAsia="宋体" w:hAnsi="Times New Roman" w:cs="Times New Roman"/>
          <w:szCs w:val="20"/>
        </w:rPr>
      </w:pPr>
    </w:p>
    <w:p w14:paraId="00C90BD9" w14:textId="714D1DAE" w:rsidR="00CC2837" w:rsidRDefault="00CC2837" w:rsidP="00CC2837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BD4F5A">
        <w:rPr>
          <w:rFonts w:ascii="Times New Roman" w:eastAsia="宋体" w:hAnsi="Times New Roman" w:cs="Times New Roman"/>
          <w:szCs w:val="20"/>
        </w:rPr>
        <w:t>Encode</w:t>
      </w:r>
      <w:r w:rsidRPr="00BD4F5A">
        <w:rPr>
          <w:rFonts w:ascii="Times New Roman" w:eastAsia="宋体" w:hAnsi="Times New Roman" w:cs="Times New Roman"/>
          <w:szCs w:val="20"/>
        </w:rPr>
        <w:t>分析如下：</w:t>
      </w:r>
    </w:p>
    <w:p w14:paraId="67AE6982" w14:textId="77777777" w:rsidR="00CC2837" w:rsidRPr="00CC2837" w:rsidRDefault="00CC2837" w:rsidP="00CC2837">
      <w:pPr>
        <w:pStyle w:val="code"/>
      </w:pPr>
      <w:r w:rsidRPr="00CC2837">
        <w:t>Frame 40: 358 bytes on wire (2864 bits), 358 bytes captured (2864 bits) on interface \Device\NPF_{A1C9129E-1345-4E45-8F51-87974B691679}, id 0</w:t>
      </w:r>
    </w:p>
    <w:p w14:paraId="29129DF5" w14:textId="77777777" w:rsidR="00CC2837" w:rsidRPr="00CC2837" w:rsidRDefault="00CC2837" w:rsidP="00CC2837">
      <w:pPr>
        <w:pStyle w:val="code"/>
      </w:pPr>
      <w:r w:rsidRPr="00CC2837">
        <w:t>Ethernet II, Src: CyberTAN_58:57:01 (b0:fc:36:58:57:01), Dst: Shenzhen_bc:d1:06 (50:3a:a0:bc:d1:06)</w:t>
      </w:r>
    </w:p>
    <w:p w14:paraId="4A4291E6" w14:textId="77777777" w:rsidR="00CC2837" w:rsidRPr="00CC2837" w:rsidRDefault="00CC2837" w:rsidP="00CC2837">
      <w:pPr>
        <w:pStyle w:val="code"/>
      </w:pPr>
      <w:r w:rsidRPr="00CC2837">
        <w:t>Internet Protocol Version 4, Src: 192.168.0.102, Dst: 192.168.0.1</w:t>
      </w:r>
    </w:p>
    <w:p w14:paraId="76E412D9" w14:textId="77777777" w:rsidR="00CC2837" w:rsidRPr="00CC2837" w:rsidRDefault="00CC2837" w:rsidP="00CC2837">
      <w:pPr>
        <w:pStyle w:val="code"/>
      </w:pPr>
      <w:r w:rsidRPr="00CC2837">
        <w:t>User Datagram Protocol, Src Port: 68, Dst Port: 67</w:t>
      </w:r>
    </w:p>
    <w:p w14:paraId="26B3F70F" w14:textId="77777777" w:rsidR="00CC2837" w:rsidRPr="00CC2837" w:rsidRDefault="00CC2837" w:rsidP="00CC2837">
      <w:pPr>
        <w:pStyle w:val="code"/>
      </w:pPr>
      <w:r w:rsidRPr="00CC2837">
        <w:t>Dynamic Host Configuration Protocol (Request)</w:t>
      </w:r>
    </w:p>
    <w:p w14:paraId="6119C766" w14:textId="77777777" w:rsidR="00CC2837" w:rsidRPr="00CC2837" w:rsidRDefault="00CC2837" w:rsidP="00CC2837">
      <w:pPr>
        <w:pStyle w:val="code"/>
      </w:pPr>
      <w:r w:rsidRPr="00CC2837">
        <w:t xml:space="preserve">    Message type: Boot Request (1)</w:t>
      </w:r>
    </w:p>
    <w:p w14:paraId="350382CD" w14:textId="77777777" w:rsidR="00CC2837" w:rsidRPr="00CC2837" w:rsidRDefault="00CC2837" w:rsidP="00CC2837">
      <w:pPr>
        <w:pStyle w:val="code"/>
      </w:pPr>
      <w:r w:rsidRPr="00CC2837">
        <w:t xml:space="preserve">    Hardware type: Ethernet (0x01)</w:t>
      </w:r>
    </w:p>
    <w:p w14:paraId="62BDB7C8" w14:textId="77777777" w:rsidR="00CC2837" w:rsidRPr="00CC2837" w:rsidRDefault="00CC2837" w:rsidP="00CC2837">
      <w:pPr>
        <w:pStyle w:val="code"/>
      </w:pPr>
      <w:r w:rsidRPr="00CC2837">
        <w:t xml:space="preserve">    Hardware address length: 6</w:t>
      </w:r>
    </w:p>
    <w:p w14:paraId="23404E2C" w14:textId="77777777" w:rsidR="00CC2837" w:rsidRPr="00CC2837" w:rsidRDefault="00CC2837" w:rsidP="00CC2837">
      <w:pPr>
        <w:pStyle w:val="code"/>
      </w:pPr>
      <w:r w:rsidRPr="00CC2837">
        <w:t xml:space="preserve">    Hops: 0</w:t>
      </w:r>
    </w:p>
    <w:p w14:paraId="7503B1A4" w14:textId="77777777" w:rsidR="00CC2837" w:rsidRPr="00CC2837" w:rsidRDefault="00CC2837" w:rsidP="00CC2837">
      <w:pPr>
        <w:pStyle w:val="code"/>
      </w:pPr>
      <w:r w:rsidRPr="00CC2837">
        <w:t xml:space="preserve">    Transaction ID: 0x3bcd7728</w:t>
      </w:r>
    </w:p>
    <w:p w14:paraId="29C2E19B" w14:textId="77777777" w:rsidR="00CC2837" w:rsidRPr="00CC2837" w:rsidRDefault="00CC2837" w:rsidP="00CC2837">
      <w:pPr>
        <w:pStyle w:val="code"/>
      </w:pPr>
      <w:r w:rsidRPr="00CC2837">
        <w:t xml:space="preserve">    Seconds elapsed: 0</w:t>
      </w:r>
    </w:p>
    <w:p w14:paraId="3455C90E" w14:textId="77777777" w:rsidR="00CC2837" w:rsidRPr="00CC2837" w:rsidRDefault="00CC2837" w:rsidP="00CC2837">
      <w:pPr>
        <w:pStyle w:val="code"/>
      </w:pPr>
      <w:r w:rsidRPr="00CC2837">
        <w:t xml:space="preserve">    Bootp flags: 0x0000 (Unicast)</w:t>
      </w:r>
    </w:p>
    <w:p w14:paraId="5A0EFE71" w14:textId="77777777" w:rsidR="00CC2837" w:rsidRPr="00CC2837" w:rsidRDefault="00CC2837" w:rsidP="00CC2837">
      <w:pPr>
        <w:pStyle w:val="code"/>
      </w:pPr>
      <w:r w:rsidRPr="00CC2837">
        <w:t xml:space="preserve">    Client IP address: 192.168.0.102</w:t>
      </w:r>
    </w:p>
    <w:p w14:paraId="0C442586" w14:textId="77777777" w:rsidR="00CC2837" w:rsidRPr="00CC2837" w:rsidRDefault="00CC2837" w:rsidP="00CC2837">
      <w:pPr>
        <w:pStyle w:val="code"/>
      </w:pPr>
      <w:r w:rsidRPr="00CC2837">
        <w:t xml:space="preserve">    Your (client) IP address: 0.0.0.0</w:t>
      </w:r>
    </w:p>
    <w:p w14:paraId="2D602B72" w14:textId="77777777" w:rsidR="00CC2837" w:rsidRPr="00CC2837" w:rsidRDefault="00CC2837" w:rsidP="00CC2837">
      <w:pPr>
        <w:pStyle w:val="code"/>
      </w:pPr>
      <w:r w:rsidRPr="00CC2837">
        <w:t xml:space="preserve">    Next server IP address: 0.0.0.0</w:t>
      </w:r>
    </w:p>
    <w:p w14:paraId="5D6F7CDE" w14:textId="77777777" w:rsidR="00CC2837" w:rsidRPr="00CC2837" w:rsidRDefault="00CC2837" w:rsidP="00CC2837">
      <w:pPr>
        <w:pStyle w:val="code"/>
      </w:pPr>
      <w:r w:rsidRPr="00CC2837">
        <w:t xml:space="preserve">    Relay agent IP address: 0.0.0.0</w:t>
      </w:r>
    </w:p>
    <w:p w14:paraId="1916434B" w14:textId="77777777" w:rsidR="00CC2837" w:rsidRPr="00CC2837" w:rsidRDefault="00CC2837" w:rsidP="00CC2837">
      <w:pPr>
        <w:pStyle w:val="code"/>
      </w:pPr>
      <w:r w:rsidRPr="00CC2837">
        <w:t xml:space="preserve">    Client MAC address: CyberTAN_58:57:01 (b0:fc:36:58:57:01)</w:t>
      </w:r>
    </w:p>
    <w:p w14:paraId="06204447" w14:textId="77777777" w:rsidR="00CC2837" w:rsidRPr="00CC2837" w:rsidRDefault="00CC2837" w:rsidP="00CC2837">
      <w:pPr>
        <w:pStyle w:val="code"/>
      </w:pPr>
      <w:r w:rsidRPr="00CC2837">
        <w:t xml:space="preserve">    Client hardware address padding: 00000000000000000000</w:t>
      </w:r>
    </w:p>
    <w:p w14:paraId="1EE81BD5" w14:textId="77777777" w:rsidR="00CC2837" w:rsidRPr="00CC2837" w:rsidRDefault="00CC2837" w:rsidP="00CC2837">
      <w:pPr>
        <w:pStyle w:val="code"/>
      </w:pPr>
      <w:r w:rsidRPr="00CC2837">
        <w:lastRenderedPageBreak/>
        <w:t xml:space="preserve">    Server host name not given</w:t>
      </w:r>
    </w:p>
    <w:p w14:paraId="49806B28" w14:textId="77777777" w:rsidR="00CC2837" w:rsidRPr="00CC2837" w:rsidRDefault="00CC2837" w:rsidP="00CC2837">
      <w:pPr>
        <w:pStyle w:val="code"/>
      </w:pPr>
      <w:r w:rsidRPr="00CC2837">
        <w:t xml:space="preserve">    Boot file name not given</w:t>
      </w:r>
    </w:p>
    <w:p w14:paraId="5E9BC0E2" w14:textId="77777777" w:rsidR="00CC2837" w:rsidRPr="00CC2837" w:rsidRDefault="00CC2837" w:rsidP="00CC2837">
      <w:pPr>
        <w:pStyle w:val="code"/>
      </w:pPr>
      <w:r w:rsidRPr="00CC2837">
        <w:t xml:space="preserve">    Magic cookie: DHCP</w:t>
      </w:r>
    </w:p>
    <w:p w14:paraId="184398C3" w14:textId="77777777" w:rsidR="00CC2837" w:rsidRPr="00CC2837" w:rsidRDefault="00CC2837" w:rsidP="00CC2837">
      <w:pPr>
        <w:pStyle w:val="code"/>
      </w:pPr>
      <w:r w:rsidRPr="00CC2837">
        <w:t xml:space="preserve">    Option: (53) DHCP Message Type (Request)</w:t>
      </w:r>
    </w:p>
    <w:p w14:paraId="74483193" w14:textId="77777777" w:rsidR="00CC2837" w:rsidRPr="00CC2837" w:rsidRDefault="00CC2837" w:rsidP="00CC2837">
      <w:pPr>
        <w:pStyle w:val="code"/>
      </w:pPr>
      <w:r w:rsidRPr="00CC2837">
        <w:t xml:space="preserve">    Option: (61) Client identifier</w:t>
      </w:r>
    </w:p>
    <w:p w14:paraId="10A2D236" w14:textId="77777777" w:rsidR="00CC2837" w:rsidRPr="00CC2837" w:rsidRDefault="00CC2837" w:rsidP="00CC2837">
      <w:pPr>
        <w:pStyle w:val="code"/>
      </w:pPr>
      <w:r w:rsidRPr="00CC2837">
        <w:t xml:space="preserve">    Option: (12) Host Name</w:t>
      </w:r>
    </w:p>
    <w:p w14:paraId="51671431" w14:textId="77777777" w:rsidR="00CC2837" w:rsidRPr="00CC2837" w:rsidRDefault="00CC2837" w:rsidP="00CC2837">
      <w:pPr>
        <w:pStyle w:val="code"/>
      </w:pPr>
      <w:r w:rsidRPr="00CC2837">
        <w:t xml:space="preserve">    Option: (81) Client Fully Qualified Domain Name</w:t>
      </w:r>
    </w:p>
    <w:p w14:paraId="7A7E8CF0" w14:textId="77777777" w:rsidR="00CC2837" w:rsidRPr="00CC2837" w:rsidRDefault="00CC2837" w:rsidP="00CC2837">
      <w:pPr>
        <w:pStyle w:val="code"/>
      </w:pPr>
      <w:r w:rsidRPr="00CC2837">
        <w:t xml:space="preserve">    Option: (60) Vendor class identifier</w:t>
      </w:r>
    </w:p>
    <w:p w14:paraId="63F1DE07" w14:textId="77777777" w:rsidR="00CC2837" w:rsidRPr="00CC2837" w:rsidRDefault="00CC2837" w:rsidP="00CC2837">
      <w:pPr>
        <w:pStyle w:val="code"/>
      </w:pPr>
      <w:r w:rsidRPr="00CC2837">
        <w:t xml:space="preserve">    Option: (55) Parameter Request List</w:t>
      </w:r>
    </w:p>
    <w:p w14:paraId="5AAC5BC9" w14:textId="50DFA2B6" w:rsidR="00CC2837" w:rsidRDefault="00CC2837" w:rsidP="00CC2837">
      <w:pPr>
        <w:pStyle w:val="code"/>
      </w:pPr>
      <w:r w:rsidRPr="00CC2837">
        <w:t xml:space="preserve">    Option: (255) End</w:t>
      </w:r>
    </w:p>
    <w:p w14:paraId="08D0AFFB" w14:textId="2E46C7DD" w:rsidR="00266781" w:rsidRDefault="00CC2837" w:rsidP="00CC2837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CC2837">
        <w:rPr>
          <w:rFonts w:ascii="Times New Roman" w:eastAsia="宋体" w:hAnsi="Times New Roman" w:cs="Times New Roman" w:hint="eastAsia"/>
          <w:szCs w:val="20"/>
        </w:rPr>
        <w:t>计算机以广播方式发送一个</w:t>
      </w:r>
      <w:r w:rsidRPr="00CC2837">
        <w:rPr>
          <w:rFonts w:ascii="Times New Roman" w:eastAsia="宋体" w:hAnsi="Times New Roman" w:cs="Times New Roman"/>
          <w:szCs w:val="20"/>
        </w:rPr>
        <w:t>DHCP request</w:t>
      </w:r>
      <w:r w:rsidRPr="00CC2837">
        <w:rPr>
          <w:rFonts w:ascii="Times New Roman" w:eastAsia="宋体" w:hAnsi="Times New Roman" w:cs="Times New Roman"/>
          <w:szCs w:val="20"/>
        </w:rPr>
        <w:t>请求信息，该信息中包含向它所选定的</w:t>
      </w:r>
      <w:r w:rsidRPr="00CC2837">
        <w:rPr>
          <w:rFonts w:ascii="Times New Roman" w:eastAsia="宋体" w:hAnsi="Times New Roman" w:cs="Times New Roman"/>
          <w:szCs w:val="20"/>
        </w:rPr>
        <w:t>DHCP</w:t>
      </w:r>
      <w:r w:rsidRPr="00CC2837">
        <w:rPr>
          <w:rFonts w:ascii="Times New Roman" w:eastAsia="宋体" w:hAnsi="Times New Roman" w:cs="Times New Roman"/>
          <w:szCs w:val="20"/>
        </w:rPr>
        <w:t>服务器请求</w:t>
      </w:r>
      <w:r w:rsidRPr="00CC2837">
        <w:rPr>
          <w:rFonts w:ascii="Times New Roman" w:eastAsia="宋体" w:hAnsi="Times New Roman" w:cs="Times New Roman"/>
          <w:szCs w:val="20"/>
        </w:rPr>
        <w:t>IP</w:t>
      </w:r>
      <w:r w:rsidRPr="00CC2837">
        <w:rPr>
          <w:rFonts w:ascii="Times New Roman" w:eastAsia="宋体" w:hAnsi="Times New Roman" w:cs="Times New Roman"/>
          <w:szCs w:val="20"/>
        </w:rPr>
        <w:t>地址</w:t>
      </w:r>
      <w:r w:rsidR="004B5D47">
        <w:rPr>
          <w:rFonts w:ascii="Times New Roman" w:eastAsia="宋体" w:hAnsi="Times New Roman" w:cs="Times New Roman" w:hint="eastAsia"/>
          <w:szCs w:val="20"/>
        </w:rPr>
        <w:t>1</w:t>
      </w:r>
      <w:r w:rsidR="004B5D47">
        <w:rPr>
          <w:rFonts w:ascii="Times New Roman" w:eastAsia="宋体" w:hAnsi="Times New Roman" w:cs="Times New Roman"/>
          <w:szCs w:val="20"/>
        </w:rPr>
        <w:t>92.168.0.102</w:t>
      </w:r>
      <w:r w:rsidRPr="00CC2837">
        <w:rPr>
          <w:rFonts w:ascii="Times New Roman" w:eastAsia="宋体" w:hAnsi="Times New Roman" w:cs="Times New Roman"/>
          <w:szCs w:val="20"/>
        </w:rPr>
        <w:t>.</w:t>
      </w:r>
      <w:r w:rsidRPr="00CC2837">
        <w:rPr>
          <w:rFonts w:ascii="Times New Roman" w:eastAsia="宋体" w:hAnsi="Times New Roman" w:cs="Times New Roman"/>
          <w:szCs w:val="20"/>
        </w:rPr>
        <w:t>。</w:t>
      </w:r>
    </w:p>
    <w:p w14:paraId="3D477FDA" w14:textId="77777777" w:rsidR="009F5754" w:rsidRPr="00BD4F5A" w:rsidRDefault="009F5754" w:rsidP="00266781">
      <w:pPr>
        <w:ind w:left="420"/>
        <w:rPr>
          <w:rFonts w:ascii="Times New Roman" w:eastAsia="宋体" w:hAnsi="Times New Roman" w:cs="Times New Roman"/>
          <w:szCs w:val="20"/>
        </w:rPr>
      </w:pPr>
    </w:p>
    <w:p w14:paraId="3265FDD6" w14:textId="35D0E57A" w:rsidR="00BD4F5A" w:rsidRPr="00BD4F5A" w:rsidRDefault="00266781" w:rsidP="00266781">
      <w:pPr>
        <w:ind w:left="420"/>
        <w:rPr>
          <w:rFonts w:ascii="Times New Roman" w:eastAsia="宋体" w:hAnsi="Times New Roman" w:cs="Times New Roman"/>
          <w:szCs w:val="20"/>
        </w:rPr>
      </w:pPr>
      <w:r w:rsidRPr="00BF7BBA">
        <w:rPr>
          <w:rFonts w:ascii="Times New Roman" w:eastAsia="宋体" w:hAnsi="Times New Roman" w:cs="Times New Roman" w:hint="eastAsia"/>
          <w:b/>
          <w:bCs/>
          <w:szCs w:val="20"/>
        </w:rPr>
        <w:t>B</w:t>
      </w:r>
      <w:r w:rsidRPr="00BF7BBA">
        <w:rPr>
          <w:rFonts w:ascii="Times New Roman" w:eastAsia="宋体" w:hAnsi="Times New Roman" w:cs="Times New Roman" w:hint="eastAsia"/>
          <w:b/>
          <w:bCs/>
          <w:szCs w:val="20"/>
        </w:rPr>
        <w:t>、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捕获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IP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数据分组</w:t>
      </w:r>
    </w:p>
    <w:p w14:paraId="1B20AE70" w14:textId="77777777" w:rsidR="00BF7BBA" w:rsidRDefault="00266781" w:rsidP="009F5754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szCs w:val="20"/>
        </w:rPr>
        <w:tab/>
      </w:r>
    </w:p>
    <w:p w14:paraId="0DC7CC91" w14:textId="0B5370F2" w:rsidR="00BD4F5A" w:rsidRDefault="009F5754" w:rsidP="00BF7BBA">
      <w:pPr>
        <w:ind w:firstLine="420"/>
        <w:rPr>
          <w:rFonts w:ascii="Times New Roman" w:eastAsia="宋体" w:hAnsi="Times New Roman" w:cs="Times New Roman"/>
          <w:szCs w:val="20"/>
        </w:rPr>
      </w:pPr>
      <w:r w:rsidRPr="009F5754">
        <w:rPr>
          <w:rFonts w:ascii="Times New Roman" w:eastAsia="宋体" w:hAnsi="Times New Roman" w:cs="Times New Roman"/>
          <w:szCs w:val="20"/>
        </w:rPr>
        <w:t>1</w:t>
      </w:r>
      <w:r w:rsidRPr="009F5754">
        <w:rPr>
          <w:rFonts w:ascii="Times New Roman" w:eastAsia="宋体" w:hAnsi="Times New Roman" w:cs="Times New Roman"/>
          <w:szCs w:val="20"/>
        </w:rPr>
        <w:t>、</w:t>
      </w:r>
      <w:r w:rsidRPr="009F5754">
        <w:rPr>
          <w:rFonts w:ascii="Times New Roman" w:eastAsia="宋体" w:hAnsi="Times New Roman" w:cs="Times New Roman"/>
          <w:szCs w:val="20"/>
        </w:rPr>
        <w:t>IP</w:t>
      </w:r>
      <w:r w:rsidRPr="009F5754">
        <w:rPr>
          <w:rFonts w:ascii="Times New Roman" w:eastAsia="宋体" w:hAnsi="Times New Roman" w:cs="Times New Roman"/>
          <w:szCs w:val="20"/>
        </w:rPr>
        <w:t>数据报报文格式</w:t>
      </w:r>
    </w:p>
    <w:p w14:paraId="16F5CC70" w14:textId="77777777" w:rsidR="00BF7BBA" w:rsidRDefault="00FA3623" w:rsidP="00FA3623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szCs w:val="20"/>
        </w:rPr>
        <w:tab/>
      </w:r>
    </w:p>
    <w:p w14:paraId="5CE53F69" w14:textId="4FD0C3D6" w:rsidR="00FA3623" w:rsidRPr="00FA3623" w:rsidRDefault="00FA3623" w:rsidP="00BF7BBA">
      <w:pPr>
        <w:ind w:firstLine="420"/>
        <w:rPr>
          <w:rFonts w:ascii="Times New Roman" w:eastAsia="宋体" w:hAnsi="Times New Roman" w:cs="Times New Roman"/>
          <w:szCs w:val="20"/>
        </w:rPr>
      </w:pPr>
      <w:r w:rsidRPr="00FA3623">
        <w:rPr>
          <w:rFonts w:ascii="Times New Roman" w:eastAsia="宋体" w:hAnsi="Times New Roman" w:cs="Times New Roman"/>
          <w:szCs w:val="20"/>
        </w:rPr>
        <w:t>2</w:t>
      </w:r>
      <w:r w:rsidRPr="00FA3623">
        <w:rPr>
          <w:rFonts w:ascii="Times New Roman" w:eastAsia="宋体" w:hAnsi="Times New Roman" w:cs="Times New Roman"/>
          <w:szCs w:val="20"/>
        </w:rPr>
        <w:t>、实验步骤</w:t>
      </w:r>
    </w:p>
    <w:p w14:paraId="61BE8113" w14:textId="70674530" w:rsidR="00FA3623" w:rsidRPr="00FA3623" w:rsidRDefault="00FA3623" w:rsidP="00FA3623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FA3623">
        <w:rPr>
          <w:rFonts w:ascii="Times New Roman" w:eastAsia="宋体" w:hAnsi="Times New Roman" w:cs="Times New Roman" w:hint="eastAsia"/>
          <w:szCs w:val="20"/>
        </w:rPr>
        <w:t>打开</w:t>
      </w:r>
      <w:r w:rsidRPr="00FA3623">
        <w:rPr>
          <w:rFonts w:ascii="Times New Roman" w:eastAsia="宋体" w:hAnsi="Times New Roman" w:cs="Times New Roman"/>
          <w:szCs w:val="20"/>
        </w:rPr>
        <w:t>Wireshark</w:t>
      </w:r>
      <w:r w:rsidRPr="00FA3623">
        <w:rPr>
          <w:rFonts w:ascii="Times New Roman" w:eastAsia="宋体" w:hAnsi="Times New Roman" w:cs="Times New Roman"/>
          <w:szCs w:val="20"/>
        </w:rPr>
        <w:t>，开启抓包，在过滤器一栏输入</w:t>
      </w:r>
      <w:r w:rsidRPr="00FA3623">
        <w:rPr>
          <w:rFonts w:ascii="Times New Roman" w:eastAsia="宋体" w:hAnsi="Times New Roman" w:cs="Times New Roman"/>
          <w:szCs w:val="20"/>
        </w:rPr>
        <w:t xml:space="preserve"> ip.src eq </w:t>
      </w:r>
      <w:r w:rsidRPr="00FA3623">
        <w:rPr>
          <w:rFonts w:ascii="Times New Roman" w:eastAsia="宋体" w:hAnsi="Times New Roman" w:cs="Times New Roman"/>
          <w:szCs w:val="20"/>
        </w:rPr>
        <w:t>你要</w:t>
      </w:r>
      <w:r w:rsidRPr="00FA3623">
        <w:rPr>
          <w:rFonts w:ascii="Times New Roman" w:eastAsia="宋体" w:hAnsi="Times New Roman" w:cs="Times New Roman"/>
          <w:szCs w:val="20"/>
        </w:rPr>
        <w:t>Ping</w:t>
      </w:r>
      <w:r w:rsidRPr="00FA3623">
        <w:rPr>
          <w:rFonts w:ascii="Times New Roman" w:eastAsia="宋体" w:hAnsi="Times New Roman" w:cs="Times New Roman"/>
          <w:szCs w:val="20"/>
        </w:rPr>
        <w:t>的目标</w:t>
      </w:r>
      <w:r w:rsidRPr="00FA3623">
        <w:rPr>
          <w:rFonts w:ascii="Times New Roman" w:eastAsia="宋体" w:hAnsi="Times New Roman" w:cs="Times New Roman"/>
          <w:szCs w:val="20"/>
        </w:rPr>
        <w:t>IP</w:t>
      </w:r>
      <w:r w:rsidRPr="00FA3623">
        <w:rPr>
          <w:rFonts w:ascii="Times New Roman" w:eastAsia="宋体" w:hAnsi="Times New Roman" w:cs="Times New Roman"/>
          <w:szCs w:val="20"/>
        </w:rPr>
        <w:t>地址</w:t>
      </w:r>
      <w:r w:rsidRPr="00FA3623">
        <w:rPr>
          <w:rFonts w:ascii="Times New Roman" w:eastAsia="宋体" w:hAnsi="Times New Roman" w:cs="Times New Roman"/>
          <w:szCs w:val="20"/>
        </w:rPr>
        <w:t xml:space="preserve"> or ip.dst eq </w:t>
      </w:r>
      <w:r w:rsidRPr="00FA3623">
        <w:rPr>
          <w:rFonts w:ascii="Times New Roman" w:eastAsia="宋体" w:hAnsi="Times New Roman" w:cs="Times New Roman"/>
          <w:szCs w:val="20"/>
        </w:rPr>
        <w:t>你要</w:t>
      </w:r>
      <w:r w:rsidRPr="00FA3623">
        <w:rPr>
          <w:rFonts w:ascii="Times New Roman" w:eastAsia="宋体" w:hAnsi="Times New Roman" w:cs="Times New Roman"/>
          <w:szCs w:val="20"/>
        </w:rPr>
        <w:t>Ping</w:t>
      </w:r>
      <w:r w:rsidRPr="00FA3623">
        <w:rPr>
          <w:rFonts w:ascii="Times New Roman" w:eastAsia="宋体" w:hAnsi="Times New Roman" w:cs="Times New Roman"/>
          <w:szCs w:val="20"/>
        </w:rPr>
        <w:t>的目标</w:t>
      </w:r>
      <w:r w:rsidRPr="00FA3623">
        <w:rPr>
          <w:rFonts w:ascii="Times New Roman" w:eastAsia="宋体" w:hAnsi="Times New Roman" w:cs="Times New Roman"/>
          <w:szCs w:val="20"/>
        </w:rPr>
        <w:t>IP</w:t>
      </w:r>
      <w:r w:rsidRPr="00FA3623">
        <w:rPr>
          <w:rFonts w:ascii="Times New Roman" w:eastAsia="宋体" w:hAnsi="Times New Roman" w:cs="Times New Roman"/>
          <w:szCs w:val="20"/>
        </w:rPr>
        <w:t>地址（如</w:t>
      </w:r>
      <w:r w:rsidRPr="00FA3623">
        <w:rPr>
          <w:rFonts w:ascii="Times New Roman" w:eastAsia="宋体" w:hAnsi="Times New Roman" w:cs="Times New Roman"/>
          <w:szCs w:val="20"/>
        </w:rPr>
        <w:t>www.</w:t>
      </w:r>
      <w:r w:rsidR="004B5D47">
        <w:rPr>
          <w:rFonts w:ascii="Times New Roman" w:eastAsia="宋体" w:hAnsi="Times New Roman" w:cs="Times New Roman"/>
          <w:szCs w:val="20"/>
        </w:rPr>
        <w:t>baidu.com</w:t>
      </w:r>
      <w:r w:rsidRPr="00FA3623">
        <w:rPr>
          <w:rFonts w:ascii="Times New Roman" w:eastAsia="宋体" w:hAnsi="Times New Roman" w:cs="Times New Roman"/>
          <w:szCs w:val="20"/>
        </w:rPr>
        <w:t>,</w:t>
      </w:r>
      <w:r w:rsidRPr="00FA3623">
        <w:rPr>
          <w:rFonts w:ascii="Times New Roman" w:eastAsia="宋体" w:hAnsi="Times New Roman" w:cs="Times New Roman"/>
          <w:szCs w:val="20"/>
        </w:rPr>
        <w:t>则输入</w:t>
      </w:r>
      <w:r w:rsidRPr="00FA3623">
        <w:rPr>
          <w:rFonts w:ascii="Times New Roman" w:eastAsia="宋体" w:hAnsi="Times New Roman" w:cs="Times New Roman"/>
          <w:szCs w:val="20"/>
        </w:rPr>
        <w:t> ip.src eq</w:t>
      </w:r>
      <w:r w:rsidR="004B5D47" w:rsidRPr="004B5D47">
        <w:t xml:space="preserve"> </w:t>
      </w:r>
      <w:r w:rsidR="004B5D47" w:rsidRPr="004B5D47">
        <w:rPr>
          <w:rFonts w:ascii="Times New Roman" w:eastAsia="宋体" w:hAnsi="Times New Roman" w:cs="Times New Roman"/>
          <w:szCs w:val="20"/>
        </w:rPr>
        <w:t>61.135.169.121</w:t>
      </w:r>
      <w:r w:rsidRPr="00FA3623">
        <w:rPr>
          <w:rFonts w:ascii="Times New Roman" w:eastAsia="宋体" w:hAnsi="Times New Roman" w:cs="Times New Roman"/>
          <w:szCs w:val="20"/>
        </w:rPr>
        <w:t xml:space="preserve"> or ip.dst eq </w:t>
      </w:r>
      <w:r w:rsidR="004B5D47" w:rsidRPr="004B5D47">
        <w:rPr>
          <w:rFonts w:ascii="Times New Roman" w:eastAsia="宋体" w:hAnsi="Times New Roman" w:cs="Times New Roman"/>
          <w:szCs w:val="20"/>
        </w:rPr>
        <w:t>61.135.169.121</w:t>
      </w:r>
      <w:r w:rsidRPr="00FA3623">
        <w:rPr>
          <w:rFonts w:ascii="Times New Roman" w:eastAsia="宋体" w:hAnsi="Times New Roman" w:cs="Times New Roman"/>
          <w:szCs w:val="20"/>
        </w:rPr>
        <w:t>），用来过滤</w:t>
      </w:r>
      <w:r w:rsidRPr="00FA3623">
        <w:rPr>
          <w:rFonts w:ascii="Times New Roman" w:eastAsia="宋体" w:hAnsi="Times New Roman" w:cs="Times New Roman"/>
          <w:szCs w:val="20"/>
        </w:rPr>
        <w:t>IP</w:t>
      </w:r>
      <w:r w:rsidRPr="00FA3623">
        <w:rPr>
          <w:rFonts w:ascii="Times New Roman" w:eastAsia="宋体" w:hAnsi="Times New Roman" w:cs="Times New Roman"/>
          <w:szCs w:val="20"/>
        </w:rPr>
        <w:t>。</w:t>
      </w:r>
    </w:p>
    <w:p w14:paraId="6724A4FD" w14:textId="7F645CB8" w:rsidR="00FA3623" w:rsidRDefault="00FA3623" w:rsidP="00FA3623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FA3623">
        <w:rPr>
          <w:rFonts w:ascii="Times New Roman" w:eastAsia="宋体" w:hAnsi="Times New Roman" w:cs="Times New Roman" w:hint="eastAsia"/>
          <w:szCs w:val="20"/>
        </w:rPr>
        <w:t>命令提示符窗口输入</w:t>
      </w:r>
      <w:r w:rsidRPr="00FA3623">
        <w:rPr>
          <w:rFonts w:ascii="Times New Roman" w:eastAsia="宋体" w:hAnsi="Times New Roman" w:cs="Times New Roman"/>
          <w:szCs w:val="20"/>
        </w:rPr>
        <w:t xml:space="preserve"> ping www.b</w:t>
      </w:r>
      <w:r>
        <w:rPr>
          <w:rFonts w:ascii="Times New Roman" w:eastAsia="宋体" w:hAnsi="Times New Roman" w:cs="Times New Roman"/>
          <w:szCs w:val="20"/>
        </w:rPr>
        <w:t>aidu.com</w:t>
      </w:r>
      <w:r w:rsidRPr="00FA3623">
        <w:rPr>
          <w:rFonts w:ascii="Times New Roman" w:eastAsia="宋体" w:hAnsi="Times New Roman" w:cs="Times New Roman"/>
          <w:szCs w:val="20"/>
        </w:rPr>
        <w:t>,</w:t>
      </w:r>
      <w:r w:rsidRPr="00FA3623">
        <w:rPr>
          <w:rFonts w:ascii="Times New Roman" w:eastAsia="宋体" w:hAnsi="Times New Roman" w:cs="Times New Roman"/>
          <w:szCs w:val="20"/>
        </w:rPr>
        <w:t>观察</w:t>
      </w:r>
      <w:r w:rsidRPr="00FA3623">
        <w:rPr>
          <w:rFonts w:ascii="Times New Roman" w:eastAsia="宋体" w:hAnsi="Times New Roman" w:cs="Times New Roman"/>
          <w:szCs w:val="20"/>
        </w:rPr>
        <w:t>Wireshark</w:t>
      </w:r>
      <w:r w:rsidRPr="00FA3623">
        <w:rPr>
          <w:rFonts w:ascii="Times New Roman" w:eastAsia="宋体" w:hAnsi="Times New Roman" w:cs="Times New Roman"/>
          <w:szCs w:val="20"/>
        </w:rPr>
        <w:t>中出现的新数据包，并分析数据包。</w:t>
      </w:r>
    </w:p>
    <w:p w14:paraId="1877E0CE" w14:textId="27DB599B" w:rsidR="00FA3623" w:rsidRDefault="00DF255B" w:rsidP="00FA3623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25095F09" wp14:editId="76927895">
            <wp:extent cx="5579745" cy="70739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DE3F" w14:textId="148F2F17" w:rsidR="00DF255B" w:rsidRDefault="00DF255B" w:rsidP="00FA3623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BD4F5A">
        <w:rPr>
          <w:rFonts w:ascii="Times New Roman" w:eastAsia="宋体" w:hAnsi="Times New Roman" w:cs="Times New Roman"/>
          <w:szCs w:val="20"/>
        </w:rPr>
        <w:t>Encode</w:t>
      </w:r>
      <w:r w:rsidRPr="00BD4F5A">
        <w:rPr>
          <w:rFonts w:ascii="Times New Roman" w:eastAsia="宋体" w:hAnsi="Times New Roman" w:cs="Times New Roman"/>
          <w:szCs w:val="20"/>
        </w:rPr>
        <w:t>分析如下：</w:t>
      </w:r>
    </w:p>
    <w:p w14:paraId="5C950CFB" w14:textId="77777777" w:rsidR="00DF255B" w:rsidRPr="00DF255B" w:rsidRDefault="00DF255B" w:rsidP="00DF255B">
      <w:pPr>
        <w:pStyle w:val="code"/>
      </w:pPr>
      <w:r w:rsidRPr="00DF255B">
        <w:t>Frame 3350: 54 bytes on wire (432 bits), 54 bytes captured (432 bits) on interface \Device\NPF_{A1C9129E-1345-4E45-8F51-87974B691679}, id 0</w:t>
      </w:r>
    </w:p>
    <w:p w14:paraId="5D1FE587" w14:textId="77777777" w:rsidR="00DF255B" w:rsidRPr="00DF255B" w:rsidRDefault="00DF255B" w:rsidP="00DF255B">
      <w:pPr>
        <w:pStyle w:val="code"/>
      </w:pPr>
      <w:r w:rsidRPr="00DF255B">
        <w:t>Ethernet II, Src: CyberTAN_58:57:01 (b0:fc:36:58:57:01), Dst: Shenzhen_bc:d1:06 (50:3a:a0:bc:d1:06)</w:t>
      </w:r>
    </w:p>
    <w:p w14:paraId="2BB55EE9" w14:textId="77777777" w:rsidR="00DF255B" w:rsidRPr="00DF255B" w:rsidRDefault="00DF255B" w:rsidP="00DF255B">
      <w:pPr>
        <w:pStyle w:val="code"/>
      </w:pPr>
      <w:r w:rsidRPr="00DF255B">
        <w:t xml:space="preserve">    Destination: Shenzhen_bc:d1:06 (50:3a:a0:bc:d1:06)</w:t>
      </w:r>
    </w:p>
    <w:p w14:paraId="6806D594" w14:textId="77777777" w:rsidR="00DF255B" w:rsidRPr="00DF255B" w:rsidRDefault="00DF255B" w:rsidP="00DF255B">
      <w:pPr>
        <w:pStyle w:val="code"/>
      </w:pPr>
      <w:r w:rsidRPr="00DF255B">
        <w:t xml:space="preserve">        Address: Shenzhen_bc:d1:06 (50:3a:a0:bc:d1:06)</w:t>
      </w:r>
    </w:p>
    <w:p w14:paraId="693C6CCC" w14:textId="77777777" w:rsidR="00DF255B" w:rsidRPr="00DF255B" w:rsidRDefault="00DF255B" w:rsidP="00DF255B">
      <w:pPr>
        <w:pStyle w:val="code"/>
      </w:pPr>
      <w:r w:rsidRPr="00DF255B">
        <w:t xml:space="preserve">        .... ..0. .... .... .... .... = LG bit: Globally unique address (factory default)</w:t>
      </w:r>
    </w:p>
    <w:p w14:paraId="4E26CCBD" w14:textId="77777777" w:rsidR="00DF255B" w:rsidRPr="00DF255B" w:rsidRDefault="00DF255B" w:rsidP="00DF255B">
      <w:pPr>
        <w:pStyle w:val="code"/>
      </w:pPr>
      <w:r w:rsidRPr="00DF255B">
        <w:t xml:space="preserve">        .... ...0 .... .... .... .... = IG bit: Individual address (unicast)</w:t>
      </w:r>
    </w:p>
    <w:p w14:paraId="41894773" w14:textId="77777777" w:rsidR="00DF255B" w:rsidRPr="00DF255B" w:rsidRDefault="00DF255B" w:rsidP="00DF255B">
      <w:pPr>
        <w:pStyle w:val="code"/>
      </w:pPr>
      <w:r w:rsidRPr="00DF255B">
        <w:t xml:space="preserve">    Source: CyberTAN_58:57:01 (b0:fc:36:58:57:01)</w:t>
      </w:r>
    </w:p>
    <w:p w14:paraId="4A86E9FB" w14:textId="77777777" w:rsidR="00DF255B" w:rsidRPr="00DF255B" w:rsidRDefault="00DF255B" w:rsidP="00DF255B">
      <w:pPr>
        <w:pStyle w:val="code"/>
      </w:pPr>
      <w:r w:rsidRPr="00DF255B">
        <w:t xml:space="preserve">        Address: CyberTAN_58:57:01 (b0:fc:36:58:57:01)</w:t>
      </w:r>
    </w:p>
    <w:p w14:paraId="34CB2EE8" w14:textId="77777777" w:rsidR="00DF255B" w:rsidRPr="00DF255B" w:rsidRDefault="00DF255B" w:rsidP="00DF255B">
      <w:pPr>
        <w:pStyle w:val="code"/>
      </w:pPr>
      <w:r w:rsidRPr="00DF255B">
        <w:t xml:space="preserve">        .... ..0. .... .... .... .... = LG bit: Globally unique address (factory default)</w:t>
      </w:r>
    </w:p>
    <w:p w14:paraId="71D34342" w14:textId="77777777" w:rsidR="00DF255B" w:rsidRPr="00DF255B" w:rsidRDefault="00DF255B" w:rsidP="00DF255B">
      <w:pPr>
        <w:pStyle w:val="code"/>
      </w:pPr>
      <w:r w:rsidRPr="00DF255B">
        <w:t xml:space="preserve">        .... ...0 .... .... .... .... = IG bit: Individual address (unicast)</w:t>
      </w:r>
    </w:p>
    <w:p w14:paraId="50C83808" w14:textId="77777777" w:rsidR="00DF255B" w:rsidRPr="00DF255B" w:rsidRDefault="00DF255B" w:rsidP="00DF255B">
      <w:pPr>
        <w:pStyle w:val="code"/>
      </w:pPr>
      <w:r w:rsidRPr="00DF255B">
        <w:t xml:space="preserve">    Type: IPv4 (0x0800)</w:t>
      </w:r>
    </w:p>
    <w:p w14:paraId="2C1A6AE4" w14:textId="77777777" w:rsidR="00DF255B" w:rsidRPr="00DF255B" w:rsidRDefault="00DF255B" w:rsidP="00DF255B">
      <w:pPr>
        <w:pStyle w:val="code"/>
      </w:pPr>
      <w:r w:rsidRPr="00DF255B">
        <w:t>Internet Protocol Version 4, Src: 192.168.0.102, Dst: 223.203.200.43</w:t>
      </w:r>
    </w:p>
    <w:p w14:paraId="0C837A75" w14:textId="77777777" w:rsidR="00DF255B" w:rsidRPr="00DF255B" w:rsidRDefault="00DF255B" w:rsidP="00DF255B">
      <w:pPr>
        <w:pStyle w:val="code"/>
      </w:pPr>
      <w:r w:rsidRPr="00DF255B">
        <w:lastRenderedPageBreak/>
        <w:t xml:space="preserve">    0100 .... = Version: 4</w:t>
      </w:r>
    </w:p>
    <w:p w14:paraId="2AFD94E0" w14:textId="77777777" w:rsidR="00DF255B" w:rsidRPr="00DF255B" w:rsidRDefault="00DF255B" w:rsidP="00DF255B">
      <w:pPr>
        <w:pStyle w:val="code"/>
      </w:pPr>
      <w:r w:rsidRPr="00DF255B">
        <w:t xml:space="preserve">    .... 0101 = Header Length: 20 bytes (5)</w:t>
      </w:r>
    </w:p>
    <w:p w14:paraId="5D451BF5" w14:textId="77777777" w:rsidR="00DF255B" w:rsidRPr="00DF255B" w:rsidRDefault="00DF255B" w:rsidP="00DF255B">
      <w:pPr>
        <w:pStyle w:val="code"/>
      </w:pPr>
      <w:r w:rsidRPr="00DF255B">
        <w:t xml:space="preserve">    Differentiated Services Field: 0x00 (DSCP: CS0, ECN: Not-ECT)</w:t>
      </w:r>
    </w:p>
    <w:p w14:paraId="3F4E63E4" w14:textId="77777777" w:rsidR="00DF255B" w:rsidRPr="00DF255B" w:rsidRDefault="00DF255B" w:rsidP="00DF255B">
      <w:pPr>
        <w:pStyle w:val="code"/>
      </w:pPr>
      <w:r w:rsidRPr="00DF255B">
        <w:t xml:space="preserve">    Total Length: 40</w:t>
      </w:r>
    </w:p>
    <w:p w14:paraId="3D5AEC28" w14:textId="77777777" w:rsidR="00DF255B" w:rsidRPr="00DF255B" w:rsidRDefault="00DF255B" w:rsidP="00DF255B">
      <w:pPr>
        <w:pStyle w:val="code"/>
      </w:pPr>
      <w:r w:rsidRPr="00DF255B">
        <w:t xml:space="preserve">    Identification: 0xf273 (62067)</w:t>
      </w:r>
    </w:p>
    <w:p w14:paraId="64229B90" w14:textId="77777777" w:rsidR="00DF255B" w:rsidRPr="00DF255B" w:rsidRDefault="00DF255B" w:rsidP="00DF255B">
      <w:pPr>
        <w:pStyle w:val="code"/>
      </w:pPr>
      <w:r w:rsidRPr="00DF255B">
        <w:t xml:space="preserve">    Flags: 0x4000, Don't fragment</w:t>
      </w:r>
    </w:p>
    <w:p w14:paraId="1EB6C5C5" w14:textId="77777777" w:rsidR="00DF255B" w:rsidRPr="00DF255B" w:rsidRDefault="00DF255B" w:rsidP="00DF255B">
      <w:pPr>
        <w:pStyle w:val="code"/>
      </w:pPr>
      <w:r w:rsidRPr="00DF255B">
        <w:t xml:space="preserve">    Fragment offset: 0</w:t>
      </w:r>
    </w:p>
    <w:p w14:paraId="64CDE3F7" w14:textId="77777777" w:rsidR="00DF255B" w:rsidRPr="00DF255B" w:rsidRDefault="00DF255B" w:rsidP="00DF255B">
      <w:pPr>
        <w:pStyle w:val="code"/>
      </w:pPr>
      <w:r w:rsidRPr="00DF255B">
        <w:t xml:space="preserve">    Time to live: 128</w:t>
      </w:r>
    </w:p>
    <w:p w14:paraId="49AF6CEC" w14:textId="77777777" w:rsidR="00DF255B" w:rsidRPr="00DF255B" w:rsidRDefault="00DF255B" w:rsidP="00DF255B">
      <w:pPr>
        <w:pStyle w:val="code"/>
      </w:pPr>
      <w:r w:rsidRPr="00DF255B">
        <w:t xml:space="preserve">    Protocol: TCP (6)</w:t>
      </w:r>
    </w:p>
    <w:p w14:paraId="69F26CAE" w14:textId="77777777" w:rsidR="00DF255B" w:rsidRPr="00DF255B" w:rsidRDefault="00DF255B" w:rsidP="00DF255B">
      <w:pPr>
        <w:pStyle w:val="code"/>
      </w:pPr>
      <w:r w:rsidRPr="00DF255B">
        <w:t xml:space="preserve">    Header checksum: 0x9f56 [validation disabled]</w:t>
      </w:r>
    </w:p>
    <w:p w14:paraId="14402BFA" w14:textId="77777777" w:rsidR="00DF255B" w:rsidRPr="00DF255B" w:rsidRDefault="00DF255B" w:rsidP="00DF255B">
      <w:pPr>
        <w:pStyle w:val="code"/>
      </w:pPr>
      <w:r w:rsidRPr="00DF255B">
        <w:t xml:space="preserve">    [Header checksum status: Unverified]</w:t>
      </w:r>
    </w:p>
    <w:p w14:paraId="7CE3C459" w14:textId="77777777" w:rsidR="00DF255B" w:rsidRPr="00DF255B" w:rsidRDefault="00DF255B" w:rsidP="00DF255B">
      <w:pPr>
        <w:pStyle w:val="code"/>
      </w:pPr>
      <w:r w:rsidRPr="00DF255B">
        <w:t xml:space="preserve">    Source: 192.168.0.102</w:t>
      </w:r>
    </w:p>
    <w:p w14:paraId="48F082D1" w14:textId="77777777" w:rsidR="00DF255B" w:rsidRPr="00DF255B" w:rsidRDefault="00DF255B" w:rsidP="00DF255B">
      <w:pPr>
        <w:pStyle w:val="code"/>
      </w:pPr>
      <w:r w:rsidRPr="00DF255B">
        <w:t xml:space="preserve">    Destination: 223.203.200.43</w:t>
      </w:r>
    </w:p>
    <w:p w14:paraId="4DD768C3" w14:textId="77777777" w:rsidR="00DF255B" w:rsidRPr="00DF255B" w:rsidRDefault="00DF255B" w:rsidP="00DF255B">
      <w:pPr>
        <w:pStyle w:val="code"/>
      </w:pPr>
      <w:r w:rsidRPr="00DF255B">
        <w:t>Transmission Control Protocol, Src Port: 6655, Dst Port: 443, Seq: 989, Ack: 3736, Len: 0</w:t>
      </w:r>
    </w:p>
    <w:p w14:paraId="5BDADCB3" w14:textId="77777777" w:rsidR="00DF255B" w:rsidRPr="00DF255B" w:rsidRDefault="00DF255B" w:rsidP="00DF255B">
      <w:pPr>
        <w:pStyle w:val="code"/>
      </w:pPr>
      <w:r w:rsidRPr="00DF255B">
        <w:t xml:space="preserve">    Source Port: 6655</w:t>
      </w:r>
    </w:p>
    <w:p w14:paraId="7651B363" w14:textId="77777777" w:rsidR="00DF255B" w:rsidRPr="00DF255B" w:rsidRDefault="00DF255B" w:rsidP="00DF255B">
      <w:pPr>
        <w:pStyle w:val="code"/>
      </w:pPr>
      <w:r w:rsidRPr="00DF255B">
        <w:t xml:space="preserve">    Destination Port: 443</w:t>
      </w:r>
    </w:p>
    <w:p w14:paraId="375BE08A" w14:textId="77777777" w:rsidR="00DF255B" w:rsidRPr="00DF255B" w:rsidRDefault="00DF255B" w:rsidP="00DF255B">
      <w:pPr>
        <w:pStyle w:val="code"/>
      </w:pPr>
      <w:r w:rsidRPr="00DF255B">
        <w:t xml:space="preserve">    [Stream index: 131]</w:t>
      </w:r>
    </w:p>
    <w:p w14:paraId="5AC1E679" w14:textId="77777777" w:rsidR="00DF255B" w:rsidRPr="00DF255B" w:rsidRDefault="00DF255B" w:rsidP="00DF255B">
      <w:pPr>
        <w:pStyle w:val="code"/>
      </w:pPr>
      <w:r w:rsidRPr="00DF255B">
        <w:t xml:space="preserve">    [TCP Segment Len: 0]</w:t>
      </w:r>
    </w:p>
    <w:p w14:paraId="5BB38FB7" w14:textId="77777777" w:rsidR="00DF255B" w:rsidRPr="00DF255B" w:rsidRDefault="00DF255B" w:rsidP="00DF255B">
      <w:pPr>
        <w:pStyle w:val="code"/>
      </w:pPr>
      <w:r w:rsidRPr="00DF255B">
        <w:t xml:space="preserve">    Sequence number: 989    (relative sequence number)</w:t>
      </w:r>
    </w:p>
    <w:p w14:paraId="129D3E91" w14:textId="77777777" w:rsidR="00DF255B" w:rsidRPr="00DF255B" w:rsidRDefault="00DF255B" w:rsidP="00DF255B">
      <w:pPr>
        <w:pStyle w:val="code"/>
      </w:pPr>
      <w:r w:rsidRPr="00DF255B">
        <w:t xml:space="preserve">    Sequence number (raw): 1951498022</w:t>
      </w:r>
    </w:p>
    <w:p w14:paraId="35760769" w14:textId="77777777" w:rsidR="00DF255B" w:rsidRPr="00DF255B" w:rsidRDefault="00DF255B" w:rsidP="00DF255B">
      <w:pPr>
        <w:pStyle w:val="code"/>
      </w:pPr>
      <w:r w:rsidRPr="00DF255B">
        <w:t xml:space="preserve">    [Next sequence number: 989    (relative sequence number)]</w:t>
      </w:r>
    </w:p>
    <w:p w14:paraId="0C070C9B" w14:textId="77777777" w:rsidR="00DF255B" w:rsidRPr="00DF255B" w:rsidRDefault="00DF255B" w:rsidP="00DF255B">
      <w:pPr>
        <w:pStyle w:val="code"/>
      </w:pPr>
      <w:r w:rsidRPr="00DF255B">
        <w:t xml:space="preserve">    Acknowledgment number: 3736    (relative ack number)</w:t>
      </w:r>
    </w:p>
    <w:p w14:paraId="057B5866" w14:textId="77777777" w:rsidR="00DF255B" w:rsidRPr="00DF255B" w:rsidRDefault="00DF255B" w:rsidP="00DF255B">
      <w:pPr>
        <w:pStyle w:val="code"/>
      </w:pPr>
      <w:r w:rsidRPr="00DF255B">
        <w:t xml:space="preserve">    Acknowledgment number (raw): 3138975254</w:t>
      </w:r>
    </w:p>
    <w:p w14:paraId="67FAFC79" w14:textId="77777777" w:rsidR="00DF255B" w:rsidRPr="00DF255B" w:rsidRDefault="00DF255B" w:rsidP="00DF255B">
      <w:pPr>
        <w:pStyle w:val="code"/>
      </w:pPr>
      <w:r w:rsidRPr="00DF255B">
        <w:t xml:space="preserve">    0101 .... = Header Length: 20 bytes (5)</w:t>
      </w:r>
    </w:p>
    <w:p w14:paraId="22B4895F" w14:textId="77777777" w:rsidR="00DF255B" w:rsidRPr="00DF255B" w:rsidRDefault="00DF255B" w:rsidP="00DF255B">
      <w:pPr>
        <w:pStyle w:val="code"/>
      </w:pPr>
      <w:r w:rsidRPr="00DF255B">
        <w:t xml:space="preserve">    Flags: 0x014 (RST, ACK)</w:t>
      </w:r>
    </w:p>
    <w:p w14:paraId="0306CC12" w14:textId="77777777" w:rsidR="00DF255B" w:rsidRPr="00DF255B" w:rsidRDefault="00DF255B" w:rsidP="00DF255B">
      <w:pPr>
        <w:pStyle w:val="code"/>
      </w:pPr>
      <w:r w:rsidRPr="00DF255B">
        <w:t xml:space="preserve">        000. .... .... = Reserved: Not set</w:t>
      </w:r>
    </w:p>
    <w:p w14:paraId="36CF77C0" w14:textId="77777777" w:rsidR="00DF255B" w:rsidRPr="00DF255B" w:rsidRDefault="00DF255B" w:rsidP="00DF255B">
      <w:pPr>
        <w:pStyle w:val="code"/>
      </w:pPr>
      <w:r w:rsidRPr="00DF255B">
        <w:t xml:space="preserve">        ...0 .... .... = Nonce: Not set</w:t>
      </w:r>
    </w:p>
    <w:p w14:paraId="5031D6D8" w14:textId="77777777" w:rsidR="00DF255B" w:rsidRPr="00DF255B" w:rsidRDefault="00DF255B" w:rsidP="00DF255B">
      <w:pPr>
        <w:pStyle w:val="code"/>
      </w:pPr>
      <w:r w:rsidRPr="00DF255B">
        <w:t xml:space="preserve">        .... 0... .... = Congestion Window Reduced (CWR): Not set</w:t>
      </w:r>
    </w:p>
    <w:p w14:paraId="230C0200" w14:textId="77777777" w:rsidR="00DF255B" w:rsidRPr="00DF255B" w:rsidRDefault="00DF255B" w:rsidP="00DF255B">
      <w:pPr>
        <w:pStyle w:val="code"/>
      </w:pPr>
      <w:r w:rsidRPr="00DF255B">
        <w:t xml:space="preserve">        .... .0.. .... = ECN-Echo: Not set</w:t>
      </w:r>
    </w:p>
    <w:p w14:paraId="1EB57233" w14:textId="77777777" w:rsidR="00DF255B" w:rsidRPr="00DF255B" w:rsidRDefault="00DF255B" w:rsidP="00DF255B">
      <w:pPr>
        <w:pStyle w:val="code"/>
      </w:pPr>
      <w:r w:rsidRPr="00DF255B">
        <w:t xml:space="preserve">        .... ..0. .... = Urgent: Not set</w:t>
      </w:r>
    </w:p>
    <w:p w14:paraId="31EACAD9" w14:textId="77777777" w:rsidR="00DF255B" w:rsidRPr="00DF255B" w:rsidRDefault="00DF255B" w:rsidP="00DF255B">
      <w:pPr>
        <w:pStyle w:val="code"/>
      </w:pPr>
      <w:r w:rsidRPr="00DF255B">
        <w:t xml:space="preserve">        .... ...1 .... = Acknowledgment: Set</w:t>
      </w:r>
    </w:p>
    <w:p w14:paraId="1774A2C7" w14:textId="77777777" w:rsidR="00DF255B" w:rsidRPr="00DF255B" w:rsidRDefault="00DF255B" w:rsidP="00DF255B">
      <w:pPr>
        <w:pStyle w:val="code"/>
      </w:pPr>
      <w:r w:rsidRPr="00DF255B">
        <w:t xml:space="preserve">        .... .... 0... = Push: Not set</w:t>
      </w:r>
    </w:p>
    <w:p w14:paraId="70956BC1" w14:textId="77777777" w:rsidR="00DF255B" w:rsidRPr="00DF255B" w:rsidRDefault="00DF255B" w:rsidP="00DF255B">
      <w:pPr>
        <w:pStyle w:val="code"/>
      </w:pPr>
      <w:r w:rsidRPr="00DF255B">
        <w:t xml:space="preserve">        .... .... .1.. = Reset: Set</w:t>
      </w:r>
    </w:p>
    <w:p w14:paraId="2F53C58C" w14:textId="77777777" w:rsidR="00DF255B" w:rsidRPr="00DF255B" w:rsidRDefault="00DF255B" w:rsidP="00DF255B">
      <w:pPr>
        <w:pStyle w:val="code"/>
      </w:pPr>
      <w:r w:rsidRPr="00DF255B">
        <w:t xml:space="preserve">        .... .... ..0. = Syn: Not set</w:t>
      </w:r>
    </w:p>
    <w:p w14:paraId="3BCE5E35" w14:textId="77777777" w:rsidR="00DF255B" w:rsidRPr="00DF255B" w:rsidRDefault="00DF255B" w:rsidP="00DF255B">
      <w:pPr>
        <w:pStyle w:val="code"/>
      </w:pPr>
      <w:r w:rsidRPr="00DF255B">
        <w:t xml:space="preserve">        .... .... ...0 = Fin: Not set</w:t>
      </w:r>
    </w:p>
    <w:p w14:paraId="7700E2A1" w14:textId="77777777" w:rsidR="00DF255B" w:rsidRPr="00DF255B" w:rsidRDefault="00DF255B" w:rsidP="00DF255B">
      <w:pPr>
        <w:pStyle w:val="code"/>
      </w:pPr>
      <w:r w:rsidRPr="00DF255B">
        <w:t xml:space="preserve">        [TCP Flags: ·······A·R··]</w:t>
      </w:r>
    </w:p>
    <w:p w14:paraId="78033059" w14:textId="77777777" w:rsidR="00DF255B" w:rsidRPr="00DF255B" w:rsidRDefault="00DF255B" w:rsidP="00DF255B">
      <w:pPr>
        <w:pStyle w:val="code"/>
      </w:pPr>
      <w:r w:rsidRPr="00DF255B">
        <w:t xml:space="preserve">    Window size value: 0</w:t>
      </w:r>
    </w:p>
    <w:p w14:paraId="2D62BBE5" w14:textId="77777777" w:rsidR="00DF255B" w:rsidRPr="00DF255B" w:rsidRDefault="00DF255B" w:rsidP="00DF255B">
      <w:pPr>
        <w:pStyle w:val="code"/>
      </w:pPr>
      <w:r w:rsidRPr="00DF255B">
        <w:t xml:space="preserve">    [Calculated window size: 0]</w:t>
      </w:r>
    </w:p>
    <w:p w14:paraId="3FCF19E2" w14:textId="77777777" w:rsidR="00DF255B" w:rsidRPr="00DF255B" w:rsidRDefault="00DF255B" w:rsidP="00DF255B">
      <w:pPr>
        <w:pStyle w:val="code"/>
      </w:pPr>
      <w:r w:rsidRPr="00DF255B">
        <w:t xml:space="preserve">    [Window size scaling factor: 256]</w:t>
      </w:r>
    </w:p>
    <w:p w14:paraId="0720B6D7" w14:textId="77777777" w:rsidR="00DF255B" w:rsidRPr="00DF255B" w:rsidRDefault="00DF255B" w:rsidP="00DF255B">
      <w:pPr>
        <w:pStyle w:val="code"/>
      </w:pPr>
      <w:r w:rsidRPr="00DF255B">
        <w:t xml:space="preserve">    Checksum: 0x8669 [unverified]</w:t>
      </w:r>
    </w:p>
    <w:p w14:paraId="0D131161" w14:textId="77777777" w:rsidR="00DF255B" w:rsidRPr="00DF255B" w:rsidRDefault="00DF255B" w:rsidP="00DF255B">
      <w:pPr>
        <w:pStyle w:val="code"/>
      </w:pPr>
      <w:r w:rsidRPr="00DF255B">
        <w:t xml:space="preserve">    [Checksum Status: Unverified]</w:t>
      </w:r>
    </w:p>
    <w:p w14:paraId="2F8E5D5A" w14:textId="77777777" w:rsidR="00DF255B" w:rsidRPr="00DF255B" w:rsidRDefault="00DF255B" w:rsidP="00DF255B">
      <w:pPr>
        <w:pStyle w:val="code"/>
      </w:pPr>
      <w:r w:rsidRPr="00DF255B">
        <w:t xml:space="preserve">    Urgent pointer: 0</w:t>
      </w:r>
    </w:p>
    <w:p w14:paraId="03A0187F" w14:textId="77777777" w:rsidR="00DF255B" w:rsidRPr="00DF255B" w:rsidRDefault="00DF255B" w:rsidP="00DF255B">
      <w:pPr>
        <w:pStyle w:val="code"/>
      </w:pPr>
      <w:r w:rsidRPr="00DF255B">
        <w:t xml:space="preserve">    [Timestamps]</w:t>
      </w:r>
    </w:p>
    <w:p w14:paraId="2FD86899" w14:textId="77777777" w:rsidR="00DF255B" w:rsidRPr="00DF255B" w:rsidRDefault="00DF255B" w:rsidP="00DF255B">
      <w:pPr>
        <w:pStyle w:val="code"/>
      </w:pPr>
      <w:r w:rsidRPr="00DF255B">
        <w:t xml:space="preserve">        [Time since first frame in this TCP stream: 4.677887000 seconds]</w:t>
      </w:r>
    </w:p>
    <w:p w14:paraId="540E3EE6" w14:textId="1C3192B8" w:rsidR="00DF255B" w:rsidRPr="00BD4F5A" w:rsidRDefault="00DF255B" w:rsidP="00DF255B">
      <w:pPr>
        <w:pStyle w:val="code"/>
      </w:pPr>
      <w:r w:rsidRPr="00DF255B">
        <w:t xml:space="preserve">        [Time since previous frame in this TCP stream: 4.475056000 seconds]</w:t>
      </w:r>
    </w:p>
    <w:p w14:paraId="44FF97A3" w14:textId="02D81661" w:rsidR="00BD4F5A" w:rsidRPr="00BD4F5A" w:rsidRDefault="00BD4F5A" w:rsidP="00BD4F5A">
      <w:pPr>
        <w:rPr>
          <w:rFonts w:ascii="Times New Roman" w:eastAsia="宋体" w:hAnsi="Times New Roman" w:cs="Times New Roman"/>
          <w:szCs w:val="20"/>
        </w:rPr>
      </w:pPr>
      <w:r w:rsidRPr="00BD4F5A">
        <w:rPr>
          <w:rFonts w:ascii="Times New Roman" w:eastAsia="宋体" w:hAnsi="Times New Roman" w:cs="Times New Roman"/>
          <w:szCs w:val="20"/>
        </w:rPr>
        <w:t xml:space="preserve"> </w:t>
      </w:r>
      <w:r w:rsidR="00266781">
        <w:rPr>
          <w:rFonts w:ascii="Times New Roman" w:eastAsia="宋体" w:hAnsi="Times New Roman" w:cs="Times New Roman"/>
          <w:szCs w:val="20"/>
        </w:rPr>
        <w:tab/>
      </w:r>
    </w:p>
    <w:p w14:paraId="0B1244D1" w14:textId="358C8BF3" w:rsidR="00BD4F5A" w:rsidRDefault="00BD4F5A" w:rsidP="00FA3623">
      <w:pPr>
        <w:ind w:firstLine="420"/>
        <w:rPr>
          <w:rFonts w:ascii="Times New Roman" w:eastAsia="宋体" w:hAnsi="Times New Roman" w:cs="Times New Roman"/>
          <w:szCs w:val="20"/>
        </w:rPr>
      </w:pPr>
      <w:r w:rsidRPr="00BD4F5A">
        <w:rPr>
          <w:rFonts w:ascii="Times New Roman" w:eastAsia="宋体" w:hAnsi="Times New Roman" w:cs="Times New Roman"/>
          <w:szCs w:val="20"/>
        </w:rPr>
        <w:t>IP</w:t>
      </w:r>
      <w:r w:rsidRPr="00BD4F5A">
        <w:rPr>
          <w:rFonts w:ascii="Times New Roman" w:eastAsia="宋体" w:hAnsi="Times New Roman" w:cs="Times New Roman"/>
          <w:szCs w:val="20"/>
        </w:rPr>
        <w:t>分组格式为：</w:t>
      </w:r>
    </w:p>
    <w:p w14:paraId="6BE1B088" w14:textId="4EB8E90B" w:rsidR="00DF255B" w:rsidRPr="00BD4F5A" w:rsidRDefault="00DF255B" w:rsidP="00FA3623">
      <w:pPr>
        <w:ind w:firstLine="420"/>
        <w:rPr>
          <w:rFonts w:ascii="Times New Roman" w:eastAsia="宋体" w:hAnsi="Times New Roman" w:cs="Times New Roman"/>
          <w:szCs w:val="20"/>
        </w:rPr>
      </w:pPr>
      <w:r w:rsidRPr="00DF255B">
        <w:rPr>
          <w:rFonts w:hint="eastAsia"/>
          <w:noProof/>
        </w:rPr>
        <w:lastRenderedPageBreak/>
        <w:drawing>
          <wp:inline distT="0" distB="0" distL="0" distR="0" wp14:anchorId="154871C1" wp14:editId="79359C17">
            <wp:extent cx="5579745" cy="383730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CADC" w14:textId="77777777" w:rsidR="00BD4F5A" w:rsidRPr="00BD4F5A" w:rsidRDefault="00BD4F5A" w:rsidP="00266781">
      <w:pPr>
        <w:ind w:firstLine="420"/>
        <w:rPr>
          <w:rFonts w:ascii="Times New Roman" w:eastAsia="宋体" w:hAnsi="Times New Roman" w:cs="Times New Roman"/>
          <w:szCs w:val="20"/>
        </w:rPr>
      </w:pPr>
      <w:r w:rsidRPr="00BD4F5A">
        <w:rPr>
          <w:rFonts w:ascii="Times New Roman" w:eastAsia="宋体" w:hAnsi="Times New Roman" w:cs="Times New Roman" w:hint="eastAsia"/>
          <w:szCs w:val="20"/>
        </w:rPr>
        <w:t>分析</w:t>
      </w:r>
      <w:r w:rsidRPr="00BD4F5A">
        <w:rPr>
          <w:rFonts w:ascii="Times New Roman" w:eastAsia="宋体" w:hAnsi="Times New Roman" w:cs="Times New Roman"/>
          <w:szCs w:val="20"/>
        </w:rPr>
        <w:t>IP</w:t>
      </w:r>
      <w:r w:rsidRPr="00BD4F5A">
        <w:rPr>
          <w:rFonts w:ascii="Times New Roman" w:eastAsia="宋体" w:hAnsi="Times New Roman" w:cs="Times New Roman"/>
          <w:szCs w:val="20"/>
        </w:rPr>
        <w:t>数据分组：</w:t>
      </w:r>
    </w:p>
    <w:p w14:paraId="2EF2F6B1" w14:textId="77777777" w:rsidR="00DF255B" w:rsidRDefault="00BD4F5A" w:rsidP="00BD4F5A">
      <w:pPr>
        <w:rPr>
          <w:rFonts w:ascii="Times New Roman" w:eastAsia="宋体" w:hAnsi="Times New Roman" w:cs="Times New Roman"/>
          <w:szCs w:val="20"/>
        </w:rPr>
      </w:pPr>
      <w:r w:rsidRPr="00BD4F5A">
        <w:rPr>
          <w:rFonts w:ascii="Times New Roman" w:eastAsia="宋体" w:hAnsi="Times New Roman" w:cs="Times New Roman"/>
          <w:szCs w:val="20"/>
        </w:rPr>
        <w:t xml:space="preserve"> </w:t>
      </w:r>
      <w:r w:rsidR="00266781">
        <w:rPr>
          <w:rFonts w:ascii="Times New Roman" w:eastAsia="宋体" w:hAnsi="Times New Roman" w:cs="Times New Roman"/>
          <w:szCs w:val="20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542"/>
        <w:gridCol w:w="3140"/>
      </w:tblGrid>
      <w:tr w:rsidR="00DF255B" w:rsidRPr="00DF255B" w14:paraId="7ADB7D23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E9EAC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字段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F312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报文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EB110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内容</w:t>
            </w:r>
          </w:p>
        </w:tc>
      </w:tr>
      <w:tr w:rsidR="00DF255B" w:rsidRPr="00DF255B" w14:paraId="65C198B2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CAF1C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包头长度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6A7B3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45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8C2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</w:t>
            </w:r>
            <w:r w:rsidRPr="00DF255B">
              <w:rPr>
                <w:rFonts w:ascii="Times New Roman" w:eastAsia="宋体" w:hAnsi="Times New Roman" w:cs="宋体"/>
                <w:szCs w:val="20"/>
              </w:rPr>
              <w:t>20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字节</w:t>
            </w:r>
          </w:p>
        </w:tc>
      </w:tr>
      <w:tr w:rsidR="00DF255B" w:rsidRPr="00DF255B" w14:paraId="6512C031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BC5EC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服务类型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4BFBC" w14:textId="49FE066D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00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C5055" w14:textId="77777777" w:rsidR="00DF255B" w:rsidRPr="00DF255B" w:rsidRDefault="00DF255B" w:rsidP="00DF255B">
            <w:pPr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正常时延正常吞吐量正常可靠性</w:t>
            </w:r>
          </w:p>
        </w:tc>
      </w:tr>
      <w:tr w:rsidR="00DF255B" w:rsidRPr="00DF255B" w14:paraId="66407C60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4068C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总长度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BEE2A" w14:textId="3BE45DBF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0028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CC222" w14:textId="2D879510" w:rsidR="00DF255B" w:rsidRPr="00DF255B" w:rsidRDefault="00B4062C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40</w:t>
            </w:r>
          </w:p>
        </w:tc>
      </w:tr>
      <w:tr w:rsidR="00DF255B" w:rsidRPr="00DF255B" w14:paraId="54CA1167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0498A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204BA" w14:textId="447674A5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f</w:t>
            </w:r>
            <w:r>
              <w:rPr>
                <w:rFonts w:ascii="Times New Roman" w:eastAsia="宋体" w:hAnsi="Times New Roman" w:cs="宋体" w:hint="eastAsia"/>
                <w:szCs w:val="20"/>
              </w:rPr>
              <w:t>273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C4C5A" w14:textId="37AB8541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标识为</w:t>
            </w:r>
            <w:r w:rsidR="00B4062C">
              <w:rPr>
                <w:rFonts w:ascii="Times New Roman" w:eastAsia="宋体" w:hAnsi="Times New Roman" w:cs="宋体"/>
                <w:szCs w:val="20"/>
              </w:rPr>
              <w:t>62607</w:t>
            </w:r>
          </w:p>
        </w:tc>
      </w:tr>
      <w:tr w:rsidR="00DF255B" w:rsidRPr="00DF255B" w14:paraId="32430B93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A8E28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标志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C8A65" w14:textId="79C30A6E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40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613D0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DF=1 MF=0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不允许分片</w:t>
            </w:r>
          </w:p>
        </w:tc>
      </w:tr>
      <w:tr w:rsidR="00DF255B" w:rsidRPr="00DF255B" w14:paraId="43D2B94A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FC74A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片偏移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D4743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00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3A5F7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偏移量为</w:t>
            </w:r>
            <w:r w:rsidRPr="00DF255B">
              <w:rPr>
                <w:rFonts w:ascii="Times New Roman" w:eastAsia="宋体" w:hAnsi="Times New Roman" w:cs="宋体"/>
                <w:szCs w:val="20"/>
              </w:rPr>
              <w:t>0</w:t>
            </w:r>
          </w:p>
        </w:tc>
      </w:tr>
      <w:tr w:rsidR="00DF255B" w:rsidRPr="00DF255B" w14:paraId="415CC519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B2D71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生存周期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B0E8F" w14:textId="747F17A0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80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A5ADE" w14:textId="6C5FBFFC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每跳生存周期为</w:t>
            </w:r>
            <w:r w:rsidR="00B4062C">
              <w:rPr>
                <w:rFonts w:ascii="Times New Roman" w:eastAsia="宋体" w:hAnsi="Times New Roman" w:cs="宋体"/>
                <w:szCs w:val="20"/>
              </w:rPr>
              <w:t>128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秒</w:t>
            </w:r>
          </w:p>
        </w:tc>
      </w:tr>
      <w:tr w:rsidR="00DF255B" w:rsidRPr="00DF255B" w14:paraId="6B9CEFA9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230BE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4A8A4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06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65738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携带数据来自</w:t>
            </w:r>
            <w:r w:rsidRPr="00DF255B">
              <w:rPr>
                <w:rFonts w:ascii="Times New Roman" w:eastAsia="宋体" w:hAnsi="Times New Roman" w:cs="宋体"/>
                <w:szCs w:val="20"/>
              </w:rPr>
              <w:t>TCP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</w:tr>
      <w:tr w:rsidR="00DF255B" w:rsidRPr="00DF255B" w14:paraId="5D2F9D6B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30AF2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7DD20" w14:textId="70E6A05F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9f56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AEE2B" w14:textId="46A6F2F3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头部校验和为</w:t>
            </w:r>
            <w:r w:rsidR="00FD1B6F">
              <w:rPr>
                <w:rFonts w:ascii="Times New Roman" w:eastAsia="宋体" w:hAnsi="Times New Roman" w:cs="宋体" w:hint="eastAsia"/>
                <w:szCs w:val="20"/>
              </w:rPr>
              <w:t>0</w:t>
            </w:r>
            <w:r w:rsidR="00FD1B6F">
              <w:rPr>
                <w:rFonts w:ascii="Times New Roman" w:eastAsia="宋体" w:hAnsi="Times New Roman" w:cs="宋体"/>
                <w:szCs w:val="20"/>
              </w:rPr>
              <w:t>x</w:t>
            </w:r>
            <w:r w:rsidR="00B4062C">
              <w:rPr>
                <w:rFonts w:ascii="Times New Roman" w:eastAsia="宋体" w:hAnsi="Times New Roman" w:cs="宋体"/>
                <w:szCs w:val="20"/>
              </w:rPr>
              <w:t>9f56</w:t>
            </w:r>
          </w:p>
        </w:tc>
      </w:tr>
      <w:tr w:rsidR="00DF255B" w:rsidRPr="00DF255B" w14:paraId="70B3118B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6FBC0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9B1D" w14:textId="44474ED6" w:rsidR="00DF255B" w:rsidRPr="00DF255B" w:rsidRDefault="00B4062C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c</w:t>
            </w:r>
            <w:r w:rsidR="00DF255B">
              <w:rPr>
                <w:rFonts w:ascii="Times New Roman" w:eastAsia="宋体" w:hAnsi="Times New Roman" w:cs="宋体"/>
                <w:szCs w:val="20"/>
              </w:rPr>
              <w:t>0a8 0066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F8160" w14:textId="67A74C58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源地址为</w:t>
            </w:r>
            <w:r w:rsidR="00B4062C" w:rsidRPr="00B4062C">
              <w:rPr>
                <w:rFonts w:ascii="Times New Roman" w:eastAsia="宋体" w:hAnsi="Times New Roman" w:cs="宋体"/>
                <w:szCs w:val="20"/>
              </w:rPr>
              <w:t>192.168.0.102</w:t>
            </w:r>
          </w:p>
        </w:tc>
      </w:tr>
      <w:tr w:rsidR="00DF255B" w:rsidRPr="00DF255B" w14:paraId="080FA4C6" w14:textId="77777777" w:rsidTr="00B4062C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50140" w14:textId="77777777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DC28C" w14:textId="1730CB15" w:rsidR="00DF255B" w:rsidRPr="00DF255B" w:rsidRDefault="00B4062C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d</w:t>
            </w:r>
            <w:r w:rsidR="00DF255B">
              <w:rPr>
                <w:rFonts w:ascii="Times New Roman" w:eastAsia="宋体" w:hAnsi="Times New Roman" w:cs="宋体"/>
                <w:szCs w:val="20"/>
              </w:rPr>
              <w:t>fcb c82b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D6DF1" w14:textId="1828BEFD" w:rsidR="00DF255B" w:rsidRPr="00DF255B" w:rsidRDefault="00DF255B" w:rsidP="00DF255B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目的地址为</w:t>
            </w:r>
            <w:r w:rsidR="00B4062C">
              <w:rPr>
                <w:rFonts w:ascii="Times New Roman" w:eastAsia="宋体" w:hAnsi="Times New Roman" w:cs="宋体" w:hint="eastAsia"/>
                <w:szCs w:val="20"/>
              </w:rPr>
              <w:t>2</w:t>
            </w:r>
            <w:r w:rsidR="00B4062C" w:rsidRPr="00B4062C">
              <w:rPr>
                <w:rFonts w:ascii="Times New Roman" w:eastAsia="宋体" w:hAnsi="Times New Roman" w:cs="宋体"/>
                <w:szCs w:val="20"/>
              </w:rPr>
              <w:t>23.203.200.43</w:t>
            </w:r>
          </w:p>
        </w:tc>
      </w:tr>
    </w:tbl>
    <w:p w14:paraId="6F0137F4" w14:textId="03C81C51" w:rsidR="00BD4F5A" w:rsidRDefault="00BD4F5A" w:rsidP="00BD4F5A">
      <w:pPr>
        <w:rPr>
          <w:rFonts w:ascii="Times New Roman" w:eastAsia="宋体" w:hAnsi="Times New Roman" w:cs="Times New Roman"/>
          <w:szCs w:val="20"/>
        </w:rPr>
      </w:pPr>
    </w:p>
    <w:p w14:paraId="371AD1D8" w14:textId="77777777" w:rsidR="00266781" w:rsidRPr="00BD4F5A" w:rsidRDefault="00266781" w:rsidP="00BD4F5A">
      <w:pPr>
        <w:rPr>
          <w:rFonts w:ascii="Times New Roman" w:eastAsia="宋体" w:hAnsi="Times New Roman" w:cs="Times New Roman"/>
          <w:szCs w:val="20"/>
        </w:rPr>
      </w:pPr>
    </w:p>
    <w:p w14:paraId="1CCC8A46" w14:textId="1AF10F22" w:rsidR="00BD4F5A" w:rsidRPr="00BF7BBA" w:rsidRDefault="00266781" w:rsidP="00266781">
      <w:pPr>
        <w:ind w:firstLine="420"/>
        <w:rPr>
          <w:rFonts w:ascii="Times New Roman" w:eastAsia="宋体" w:hAnsi="Times New Roman" w:cs="Times New Roman"/>
          <w:b/>
          <w:bCs/>
          <w:szCs w:val="20"/>
        </w:rPr>
      </w:pPr>
      <w:r w:rsidRPr="00BF7BBA">
        <w:rPr>
          <w:rFonts w:ascii="Times New Roman" w:eastAsia="宋体" w:hAnsi="Times New Roman" w:cs="Times New Roman" w:hint="eastAsia"/>
          <w:b/>
          <w:bCs/>
          <w:szCs w:val="20"/>
        </w:rPr>
        <w:t>C</w:t>
      </w:r>
      <w:r w:rsidRPr="00BF7BBA">
        <w:rPr>
          <w:rFonts w:ascii="Times New Roman" w:eastAsia="宋体" w:hAnsi="Times New Roman" w:cs="Times New Roman" w:hint="eastAsia"/>
          <w:b/>
          <w:bCs/>
          <w:szCs w:val="20"/>
        </w:rPr>
        <w:t>、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分析整个上网的工作过程，需要收发什么分组？每个分组的内容是什么？</w:t>
      </w:r>
    </w:p>
    <w:p w14:paraId="0B2DE886" w14:textId="77777777" w:rsidR="00BE3558" w:rsidRDefault="00BE3558" w:rsidP="00BE3558">
      <w:pPr>
        <w:ind w:firstLine="420"/>
        <w:rPr>
          <w:rFonts w:ascii="Times New Roman" w:eastAsia="宋体" w:hAnsi="Times New Roman" w:cs="Times New Roman"/>
          <w:szCs w:val="20"/>
        </w:rPr>
      </w:pPr>
    </w:p>
    <w:p w14:paraId="67F36E85" w14:textId="1A5C402A" w:rsidR="00BE3558" w:rsidRPr="00BE3558" w:rsidRDefault="00BE3558" w:rsidP="00BE3558">
      <w:pPr>
        <w:ind w:firstLine="420"/>
        <w:rPr>
          <w:rFonts w:ascii="Times New Roman" w:eastAsia="宋体" w:hAnsi="Times New Roman" w:cs="Times New Roman"/>
          <w:szCs w:val="20"/>
        </w:rPr>
      </w:pPr>
      <w:r w:rsidRPr="00BE3558">
        <w:rPr>
          <w:rFonts w:ascii="Times New Roman" w:eastAsia="宋体" w:hAnsi="Times New Roman" w:cs="Times New Roman"/>
          <w:szCs w:val="20"/>
        </w:rPr>
        <w:t>向默认网关发送一个</w:t>
      </w:r>
      <w:r w:rsidRPr="00BE3558">
        <w:rPr>
          <w:rFonts w:ascii="Times New Roman" w:eastAsia="宋体" w:hAnsi="Times New Roman" w:cs="Times New Roman"/>
          <w:szCs w:val="20"/>
        </w:rPr>
        <w:t>DHCP REQUEST</w:t>
      </w:r>
      <w:r w:rsidRPr="00BE3558">
        <w:rPr>
          <w:rFonts w:ascii="Times New Roman" w:eastAsia="宋体" w:hAnsi="Times New Roman" w:cs="Times New Roman"/>
          <w:szCs w:val="20"/>
        </w:rPr>
        <w:t>报文以申请获得</w:t>
      </w:r>
      <w:r w:rsidRPr="00BE3558">
        <w:rPr>
          <w:rFonts w:ascii="Times New Roman" w:eastAsia="宋体" w:hAnsi="Times New Roman" w:cs="Times New Roman"/>
          <w:szCs w:val="20"/>
        </w:rPr>
        <w:t>IP</w:t>
      </w:r>
      <w:r w:rsidRPr="00BE3558">
        <w:rPr>
          <w:rFonts w:ascii="Times New Roman" w:eastAsia="宋体" w:hAnsi="Times New Roman" w:cs="Times New Roman"/>
          <w:szCs w:val="20"/>
        </w:rPr>
        <w:t>地址。</w:t>
      </w:r>
    </w:p>
    <w:p w14:paraId="00E3C594" w14:textId="51F59282" w:rsidR="00BE3558" w:rsidRPr="00BE3558" w:rsidRDefault="00BE3558" w:rsidP="00BE3558">
      <w:pPr>
        <w:ind w:firstLine="420"/>
        <w:rPr>
          <w:rFonts w:ascii="Times New Roman" w:eastAsia="宋体" w:hAnsi="Times New Roman" w:cs="Times New Roman"/>
          <w:szCs w:val="20"/>
        </w:rPr>
      </w:pPr>
      <w:r w:rsidRPr="00BE3558">
        <w:rPr>
          <w:rFonts w:ascii="Times New Roman" w:eastAsia="宋体" w:hAnsi="Times New Roman" w:cs="Times New Roman"/>
          <w:szCs w:val="20"/>
        </w:rPr>
        <w:t>网关收到报文后回送一个</w:t>
      </w:r>
      <w:r w:rsidRPr="00BE3558">
        <w:rPr>
          <w:rFonts w:ascii="Times New Roman" w:eastAsia="宋体" w:hAnsi="Times New Roman" w:cs="Times New Roman"/>
          <w:szCs w:val="20"/>
        </w:rPr>
        <w:t>DHCP ACK</w:t>
      </w:r>
    </w:p>
    <w:p w14:paraId="59CD79EE" w14:textId="5A0CBCFF" w:rsidR="004B5D47" w:rsidRDefault="00BE3558" w:rsidP="00BE3558">
      <w:pPr>
        <w:ind w:firstLine="420"/>
        <w:rPr>
          <w:rFonts w:ascii="Times New Roman" w:eastAsia="宋体" w:hAnsi="Times New Roman" w:cs="Times New Roman"/>
          <w:szCs w:val="20"/>
        </w:rPr>
      </w:pPr>
      <w:r w:rsidRPr="00BE3558">
        <w:rPr>
          <w:rFonts w:ascii="Times New Roman" w:eastAsia="宋体" w:hAnsi="Times New Roman" w:cs="Times New Roman"/>
          <w:szCs w:val="20"/>
        </w:rPr>
        <w:t>利用</w:t>
      </w:r>
      <w:r w:rsidRPr="00BE3558">
        <w:rPr>
          <w:rFonts w:ascii="Times New Roman" w:eastAsia="宋体" w:hAnsi="Times New Roman" w:cs="Times New Roman"/>
          <w:szCs w:val="20"/>
        </w:rPr>
        <w:t>ARP</w:t>
      </w:r>
      <w:r w:rsidRPr="00BE3558">
        <w:rPr>
          <w:rFonts w:ascii="Times New Roman" w:eastAsia="宋体" w:hAnsi="Times New Roman" w:cs="Times New Roman"/>
          <w:szCs w:val="20"/>
        </w:rPr>
        <w:t>数据报本机广播自己的地址映射关系，使其他主机知道当前主机的地址。</w:t>
      </w:r>
    </w:p>
    <w:p w14:paraId="2C694018" w14:textId="77777777" w:rsidR="004B5D47" w:rsidRPr="00BD4F5A" w:rsidRDefault="004B5D47" w:rsidP="00266781">
      <w:pPr>
        <w:ind w:firstLine="420"/>
        <w:rPr>
          <w:rFonts w:ascii="Times New Roman" w:eastAsia="宋体" w:hAnsi="Times New Roman" w:cs="Times New Roman"/>
          <w:szCs w:val="20"/>
        </w:rPr>
      </w:pPr>
    </w:p>
    <w:p w14:paraId="6DE15201" w14:textId="2A004AC5" w:rsidR="00BD4F5A" w:rsidRPr="00BD4F5A" w:rsidRDefault="00266781" w:rsidP="00266781">
      <w:pPr>
        <w:ind w:firstLine="420"/>
        <w:rPr>
          <w:rFonts w:ascii="Times New Roman" w:eastAsia="宋体" w:hAnsi="Times New Roman" w:cs="Times New Roman"/>
          <w:szCs w:val="20"/>
        </w:rPr>
      </w:pPr>
      <w:r w:rsidRPr="00BF7BBA">
        <w:rPr>
          <w:rFonts w:ascii="Times New Roman" w:eastAsia="宋体" w:hAnsi="Times New Roman" w:cs="Times New Roman" w:hint="eastAsia"/>
          <w:b/>
          <w:bCs/>
          <w:szCs w:val="20"/>
        </w:rPr>
        <w:lastRenderedPageBreak/>
        <w:t>D</w:t>
      </w:r>
      <w:r w:rsidRPr="00BF7BBA">
        <w:rPr>
          <w:rFonts w:ascii="Times New Roman" w:eastAsia="宋体" w:hAnsi="Times New Roman" w:cs="Times New Roman" w:hint="eastAsia"/>
          <w:b/>
          <w:bCs/>
          <w:szCs w:val="20"/>
        </w:rPr>
        <w:t>、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捕获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ICMP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分组</w:t>
      </w:r>
    </w:p>
    <w:p w14:paraId="08CA296C" w14:textId="77777777" w:rsidR="00BF7BBA" w:rsidRDefault="00BF7BBA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</w:p>
    <w:p w14:paraId="30D98C25" w14:textId="6EB09ED4" w:rsidR="00FA3623" w:rsidRPr="00FA3623" w:rsidRDefault="00FA3623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FA3623">
        <w:rPr>
          <w:rFonts w:ascii="Times New Roman" w:eastAsia="宋体" w:hAnsi="Times New Roman" w:cs="Times New Roman"/>
          <w:szCs w:val="20"/>
        </w:rPr>
        <w:t>1</w:t>
      </w:r>
      <w:r w:rsidRPr="00FA3623">
        <w:rPr>
          <w:rFonts w:ascii="Times New Roman" w:eastAsia="宋体" w:hAnsi="Times New Roman" w:cs="Times New Roman"/>
          <w:szCs w:val="20"/>
        </w:rPr>
        <w:t>、</w:t>
      </w:r>
      <w:r w:rsidRPr="00FA3623">
        <w:rPr>
          <w:rFonts w:ascii="Times New Roman" w:eastAsia="宋体" w:hAnsi="Times New Roman" w:cs="Times New Roman"/>
          <w:szCs w:val="20"/>
        </w:rPr>
        <w:t>ICMP</w:t>
      </w:r>
      <w:r w:rsidRPr="00FA3623">
        <w:rPr>
          <w:rFonts w:ascii="Times New Roman" w:eastAsia="宋体" w:hAnsi="Times New Roman" w:cs="Times New Roman"/>
          <w:szCs w:val="20"/>
        </w:rPr>
        <w:t>简介</w:t>
      </w:r>
    </w:p>
    <w:p w14:paraId="13F2B23C" w14:textId="083A0D63" w:rsidR="00FA3623" w:rsidRPr="00FA3623" w:rsidRDefault="00FA3623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FA3623">
        <w:rPr>
          <w:rFonts w:ascii="Times New Roman" w:eastAsia="宋体" w:hAnsi="Times New Roman" w:cs="Times New Roman" w:hint="eastAsia"/>
          <w:szCs w:val="20"/>
        </w:rPr>
        <w:t> </w:t>
      </w:r>
      <w:r w:rsidRPr="00FA3623">
        <w:rPr>
          <w:rFonts w:ascii="Times New Roman" w:eastAsia="宋体" w:hAnsi="Times New Roman" w:cs="Times New Roman"/>
          <w:szCs w:val="20"/>
        </w:rPr>
        <w:t>ICMP</w:t>
      </w:r>
      <w:r w:rsidRPr="00FA3623">
        <w:rPr>
          <w:rFonts w:ascii="Times New Roman" w:eastAsia="宋体" w:hAnsi="Times New Roman" w:cs="Times New Roman"/>
          <w:szCs w:val="20"/>
        </w:rPr>
        <w:t>是</w:t>
      </w:r>
      <w:r w:rsidRPr="00FA3623">
        <w:rPr>
          <w:rFonts w:ascii="Times New Roman" w:eastAsia="宋体" w:hAnsi="Times New Roman" w:cs="Times New Roman"/>
          <w:szCs w:val="20"/>
        </w:rPr>
        <w:t>“Internet Control Message Protocol”</w:t>
      </w:r>
      <w:r w:rsidRPr="00FA3623">
        <w:rPr>
          <w:rFonts w:ascii="Times New Roman" w:eastAsia="宋体" w:hAnsi="Times New Roman" w:cs="Times New Roman"/>
          <w:szCs w:val="20"/>
        </w:rPr>
        <w:t>（</w:t>
      </w:r>
      <w:r w:rsidRPr="00FA3623">
        <w:rPr>
          <w:rFonts w:ascii="Times New Roman" w:eastAsia="宋体" w:hAnsi="Times New Roman" w:cs="Times New Roman"/>
          <w:szCs w:val="20"/>
        </w:rPr>
        <w:t>Internet</w:t>
      </w:r>
      <w:r w:rsidRPr="00FA3623">
        <w:rPr>
          <w:rFonts w:ascii="Times New Roman" w:eastAsia="宋体" w:hAnsi="Times New Roman" w:cs="Times New Roman"/>
          <w:szCs w:val="20"/>
        </w:rPr>
        <w:t>控制消息协议）的缩写，它是</w:t>
      </w:r>
      <w:r w:rsidRPr="00FA3623">
        <w:rPr>
          <w:rFonts w:ascii="Times New Roman" w:eastAsia="宋体" w:hAnsi="Times New Roman" w:cs="Times New Roman"/>
          <w:szCs w:val="20"/>
        </w:rPr>
        <w:t>TCP/IP</w:t>
      </w:r>
      <w:r w:rsidRPr="00FA3623">
        <w:rPr>
          <w:rFonts w:ascii="Times New Roman" w:eastAsia="宋体" w:hAnsi="Times New Roman" w:cs="Times New Roman"/>
          <w:szCs w:val="20"/>
        </w:rPr>
        <w:t>协议族的一个子协议。用于在</w:t>
      </w:r>
      <w:r w:rsidRPr="00FA3623">
        <w:rPr>
          <w:rFonts w:ascii="Times New Roman" w:eastAsia="宋体" w:hAnsi="Times New Roman" w:cs="Times New Roman"/>
          <w:szCs w:val="20"/>
        </w:rPr>
        <w:t>IP</w:t>
      </w:r>
      <w:r w:rsidRPr="00FA3623">
        <w:rPr>
          <w:rFonts w:ascii="Times New Roman" w:eastAsia="宋体" w:hAnsi="Times New Roman" w:cs="Times New Roman"/>
          <w:szCs w:val="20"/>
        </w:rPr>
        <w:t>主机、路由器之间传递控制消息。控制消息是指网络通不通、主机是否可达、路由是否可用等网络本身的消息。这些控制消息尽管并不传输用户数据。可是对于用户数据的传递起着关键的数据。</w:t>
      </w:r>
      <w:r w:rsidRPr="00FA3623">
        <w:rPr>
          <w:rFonts w:ascii="Times New Roman" w:eastAsia="宋体" w:hAnsi="Times New Roman" w:cs="Times New Roman"/>
          <w:szCs w:val="20"/>
        </w:rPr>
        <w:t>ICMP</w:t>
      </w:r>
      <w:r w:rsidRPr="00FA3623">
        <w:rPr>
          <w:rFonts w:ascii="Times New Roman" w:eastAsia="宋体" w:hAnsi="Times New Roman" w:cs="Times New Roman"/>
          <w:szCs w:val="20"/>
        </w:rPr>
        <w:t>报文作为</w:t>
      </w:r>
      <w:r w:rsidRPr="00FA3623">
        <w:rPr>
          <w:rFonts w:ascii="Times New Roman" w:eastAsia="宋体" w:hAnsi="Times New Roman" w:cs="Times New Roman"/>
          <w:szCs w:val="20"/>
        </w:rPr>
        <w:t>IP</w:t>
      </w:r>
      <w:r w:rsidRPr="00FA3623">
        <w:rPr>
          <w:rFonts w:ascii="Times New Roman" w:eastAsia="宋体" w:hAnsi="Times New Roman" w:cs="Times New Roman"/>
          <w:szCs w:val="20"/>
        </w:rPr>
        <w:t>层数据报的数据，加上数据报的首部，组成数据报发送出去。</w:t>
      </w:r>
      <w:r w:rsidRPr="00FA3623">
        <w:rPr>
          <w:rFonts w:ascii="Times New Roman" w:eastAsia="宋体" w:hAnsi="Times New Roman" w:cs="Times New Roman"/>
          <w:szCs w:val="20"/>
        </w:rPr>
        <w:t>ICMP</w:t>
      </w:r>
      <w:r w:rsidRPr="00FA3623">
        <w:rPr>
          <w:rFonts w:ascii="Times New Roman" w:eastAsia="宋体" w:hAnsi="Times New Roman" w:cs="Times New Roman"/>
          <w:szCs w:val="20"/>
        </w:rPr>
        <w:t>报文的种类有两种，即</w:t>
      </w:r>
      <w:r w:rsidRPr="00FA3623">
        <w:rPr>
          <w:rFonts w:ascii="Times New Roman" w:eastAsia="宋体" w:hAnsi="Times New Roman" w:cs="Times New Roman"/>
          <w:szCs w:val="20"/>
        </w:rPr>
        <w:t>ICMP</w:t>
      </w:r>
      <w:r w:rsidRPr="00FA3623">
        <w:rPr>
          <w:rFonts w:ascii="Times New Roman" w:eastAsia="宋体" w:hAnsi="Times New Roman" w:cs="Times New Roman"/>
          <w:szCs w:val="20"/>
        </w:rPr>
        <w:t>差错报告报文和</w:t>
      </w:r>
      <w:r w:rsidRPr="00FA3623">
        <w:rPr>
          <w:rFonts w:ascii="Times New Roman" w:eastAsia="宋体" w:hAnsi="Times New Roman" w:cs="Times New Roman"/>
          <w:szCs w:val="20"/>
        </w:rPr>
        <w:t>ICMP</w:t>
      </w:r>
      <w:r w:rsidRPr="00FA3623">
        <w:rPr>
          <w:rFonts w:ascii="Times New Roman" w:eastAsia="宋体" w:hAnsi="Times New Roman" w:cs="Times New Roman"/>
          <w:szCs w:val="20"/>
        </w:rPr>
        <w:t>询问报文。</w:t>
      </w:r>
    </w:p>
    <w:p w14:paraId="7EA9C655" w14:textId="77777777" w:rsidR="00BF7BBA" w:rsidRDefault="00BF7BBA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</w:p>
    <w:p w14:paraId="7813E180" w14:textId="4EA3D832" w:rsidR="00BD4F5A" w:rsidRDefault="00FA3623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FA3623">
        <w:rPr>
          <w:rFonts w:ascii="Times New Roman" w:eastAsia="宋体" w:hAnsi="Times New Roman" w:cs="Times New Roman"/>
          <w:szCs w:val="20"/>
        </w:rPr>
        <w:t>2</w:t>
      </w:r>
      <w:r w:rsidRPr="00FA3623">
        <w:rPr>
          <w:rFonts w:ascii="Times New Roman" w:eastAsia="宋体" w:hAnsi="Times New Roman" w:cs="Times New Roman"/>
          <w:szCs w:val="20"/>
        </w:rPr>
        <w:t>、</w:t>
      </w:r>
      <w:r w:rsidRPr="00FA3623">
        <w:rPr>
          <w:rFonts w:ascii="Times New Roman" w:eastAsia="宋体" w:hAnsi="Times New Roman" w:cs="Times New Roman"/>
          <w:szCs w:val="20"/>
        </w:rPr>
        <w:t>ICMP</w:t>
      </w:r>
      <w:r w:rsidRPr="00FA3623">
        <w:rPr>
          <w:rFonts w:ascii="Times New Roman" w:eastAsia="宋体" w:hAnsi="Times New Roman" w:cs="Times New Roman"/>
          <w:szCs w:val="20"/>
        </w:rPr>
        <w:t>分组格式</w:t>
      </w:r>
    </w:p>
    <w:p w14:paraId="4BFD3ED7" w14:textId="77777777" w:rsidR="00BF7BBA" w:rsidRDefault="00BF7BBA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</w:p>
    <w:p w14:paraId="2DEBF4B7" w14:textId="522AB8B8" w:rsidR="00246E9F" w:rsidRPr="00246E9F" w:rsidRDefault="00246E9F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246E9F">
        <w:rPr>
          <w:rFonts w:ascii="Times New Roman" w:eastAsia="宋体" w:hAnsi="Times New Roman" w:cs="Times New Roman"/>
          <w:szCs w:val="20"/>
        </w:rPr>
        <w:t>3</w:t>
      </w:r>
      <w:r w:rsidRPr="00246E9F">
        <w:rPr>
          <w:rFonts w:ascii="Times New Roman" w:eastAsia="宋体" w:hAnsi="Times New Roman" w:cs="Times New Roman"/>
          <w:szCs w:val="20"/>
        </w:rPr>
        <w:t>、实验步骤</w:t>
      </w:r>
    </w:p>
    <w:p w14:paraId="5017E1C7" w14:textId="77777777" w:rsidR="00246E9F" w:rsidRPr="00246E9F" w:rsidRDefault="00246E9F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246E9F">
        <w:rPr>
          <w:rFonts w:ascii="Times New Roman" w:eastAsia="宋体" w:hAnsi="Times New Roman" w:cs="Times New Roman" w:hint="eastAsia"/>
          <w:szCs w:val="20"/>
        </w:rPr>
        <w:t>打开</w:t>
      </w:r>
      <w:r w:rsidRPr="00246E9F">
        <w:rPr>
          <w:rFonts w:ascii="Times New Roman" w:eastAsia="宋体" w:hAnsi="Times New Roman" w:cs="Times New Roman"/>
          <w:szCs w:val="20"/>
        </w:rPr>
        <w:t>Wireshark</w:t>
      </w:r>
      <w:r w:rsidRPr="00246E9F">
        <w:rPr>
          <w:rFonts w:ascii="Times New Roman" w:eastAsia="宋体" w:hAnsi="Times New Roman" w:cs="Times New Roman"/>
          <w:szCs w:val="20"/>
        </w:rPr>
        <w:t>，开启抓包，在过滤器一栏输入</w:t>
      </w:r>
      <w:r w:rsidRPr="00246E9F">
        <w:rPr>
          <w:rFonts w:ascii="Times New Roman" w:eastAsia="宋体" w:hAnsi="Times New Roman" w:cs="Times New Roman"/>
          <w:szCs w:val="20"/>
        </w:rPr>
        <w:t xml:space="preserve"> icmp</w:t>
      </w:r>
      <w:r w:rsidRPr="00246E9F">
        <w:rPr>
          <w:rFonts w:ascii="Times New Roman" w:eastAsia="宋体" w:hAnsi="Times New Roman" w:cs="Times New Roman"/>
          <w:szCs w:val="20"/>
        </w:rPr>
        <w:t>，使其只显示</w:t>
      </w:r>
      <w:r w:rsidRPr="00246E9F">
        <w:rPr>
          <w:rFonts w:ascii="Times New Roman" w:eastAsia="宋体" w:hAnsi="Times New Roman" w:cs="Times New Roman"/>
          <w:szCs w:val="20"/>
        </w:rPr>
        <w:t>ICMP</w:t>
      </w:r>
      <w:r w:rsidRPr="00246E9F">
        <w:rPr>
          <w:rFonts w:ascii="Times New Roman" w:eastAsia="宋体" w:hAnsi="Times New Roman" w:cs="Times New Roman"/>
          <w:szCs w:val="20"/>
        </w:rPr>
        <w:t>协议。</w:t>
      </w:r>
    </w:p>
    <w:p w14:paraId="42A5D4A8" w14:textId="696ED8B6" w:rsidR="00246E9F" w:rsidRDefault="00246E9F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 w:rsidRPr="00246E9F">
        <w:rPr>
          <w:rFonts w:ascii="Times New Roman" w:eastAsia="宋体" w:hAnsi="Times New Roman" w:cs="Times New Roman" w:hint="eastAsia"/>
          <w:szCs w:val="20"/>
        </w:rPr>
        <w:t>命令提示符窗口输入</w:t>
      </w:r>
      <w:r w:rsidRPr="00246E9F">
        <w:rPr>
          <w:rFonts w:ascii="Times New Roman" w:eastAsia="宋体" w:hAnsi="Times New Roman" w:cs="Times New Roman"/>
          <w:szCs w:val="20"/>
        </w:rPr>
        <w:t xml:space="preserve"> ping www.</w:t>
      </w:r>
      <w:r>
        <w:rPr>
          <w:rFonts w:ascii="Times New Roman" w:eastAsia="宋体" w:hAnsi="Times New Roman" w:cs="Times New Roman"/>
          <w:szCs w:val="20"/>
        </w:rPr>
        <w:t>baidu.com</w:t>
      </w:r>
      <w:r w:rsidRPr="00246E9F">
        <w:rPr>
          <w:rFonts w:ascii="Times New Roman" w:eastAsia="宋体" w:hAnsi="Times New Roman" w:cs="Times New Roman"/>
          <w:szCs w:val="20"/>
        </w:rPr>
        <w:t>,</w:t>
      </w:r>
      <w:r w:rsidRPr="00246E9F">
        <w:rPr>
          <w:rFonts w:ascii="Times New Roman" w:eastAsia="宋体" w:hAnsi="Times New Roman" w:cs="Times New Roman"/>
          <w:szCs w:val="20"/>
        </w:rPr>
        <w:t>观察</w:t>
      </w:r>
      <w:r w:rsidRPr="00246E9F">
        <w:rPr>
          <w:rFonts w:ascii="Times New Roman" w:eastAsia="宋体" w:hAnsi="Times New Roman" w:cs="Times New Roman"/>
          <w:szCs w:val="20"/>
        </w:rPr>
        <w:t>Wireshark</w:t>
      </w:r>
      <w:r w:rsidRPr="00246E9F">
        <w:rPr>
          <w:rFonts w:ascii="Times New Roman" w:eastAsia="宋体" w:hAnsi="Times New Roman" w:cs="Times New Roman"/>
          <w:szCs w:val="20"/>
        </w:rPr>
        <w:t>中出现的新数据包，并分析数据包。</w:t>
      </w:r>
    </w:p>
    <w:p w14:paraId="5C7CBD1F" w14:textId="774A3033" w:rsidR="00246E9F" w:rsidRDefault="00BE3558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7AD8DE68" wp14:editId="28D10F71">
            <wp:extent cx="5579745" cy="1038860"/>
            <wp:effectExtent l="0" t="0" r="190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FFAC" w14:textId="031465EE" w:rsidR="00BE3558" w:rsidRDefault="00BE3558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</w:p>
    <w:p w14:paraId="40971BF9" w14:textId="380814AD" w:rsidR="00BE3558" w:rsidRDefault="00BE3558" w:rsidP="00246E9F">
      <w:pPr>
        <w:ind w:firstLineChars="200" w:firstLine="420"/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szCs w:val="20"/>
        </w:rPr>
        <w:t>Encode</w:t>
      </w:r>
      <w:r>
        <w:rPr>
          <w:rFonts w:ascii="Times New Roman" w:eastAsia="宋体" w:hAnsi="Times New Roman" w:cs="Times New Roman" w:hint="eastAsia"/>
          <w:szCs w:val="20"/>
        </w:rPr>
        <w:t>分析如下：</w:t>
      </w:r>
    </w:p>
    <w:p w14:paraId="2B810FAD" w14:textId="77777777" w:rsidR="00BE3558" w:rsidRPr="00BE3558" w:rsidRDefault="00BE3558" w:rsidP="00BE3558">
      <w:pPr>
        <w:pStyle w:val="code"/>
      </w:pPr>
      <w:r w:rsidRPr="00BE3558">
        <w:t>Frame 32390: 74 bytes on wire (592 bits), 74 bytes captured (592 bits) on interface \Device\NPF_{A1C9129E-1345-4E45-8F51-87974B691679}, id 0</w:t>
      </w:r>
    </w:p>
    <w:p w14:paraId="1143272F" w14:textId="77777777" w:rsidR="00BE3558" w:rsidRPr="00BE3558" w:rsidRDefault="00BE3558" w:rsidP="00BE3558">
      <w:pPr>
        <w:pStyle w:val="code"/>
      </w:pPr>
      <w:r w:rsidRPr="00BE3558">
        <w:t>Ethernet II, Src: Shenzhen_bc:d1:06 (50:3a:a0:bc:d1:06), Dst: CyberTAN_58:57:01 (b0:fc:36:58:57:01)</w:t>
      </w:r>
    </w:p>
    <w:p w14:paraId="5842E68D" w14:textId="77777777" w:rsidR="00BE3558" w:rsidRPr="00BE3558" w:rsidRDefault="00BE3558" w:rsidP="00BE3558">
      <w:pPr>
        <w:pStyle w:val="code"/>
      </w:pPr>
      <w:r w:rsidRPr="00BE3558">
        <w:t xml:space="preserve">    Destination: CyberTAN_58:57:01 (b0:fc:36:58:57:01)</w:t>
      </w:r>
    </w:p>
    <w:p w14:paraId="19939D12" w14:textId="77777777" w:rsidR="00BE3558" w:rsidRPr="00BE3558" w:rsidRDefault="00BE3558" w:rsidP="00BE3558">
      <w:pPr>
        <w:pStyle w:val="code"/>
      </w:pPr>
      <w:r w:rsidRPr="00BE3558">
        <w:t xml:space="preserve">        Address: CyberTAN_58:57:01 (b0:fc:36:58:57:01)</w:t>
      </w:r>
    </w:p>
    <w:p w14:paraId="4EFD79F4" w14:textId="77777777" w:rsidR="00BE3558" w:rsidRPr="00BE3558" w:rsidRDefault="00BE3558" w:rsidP="00BE3558">
      <w:pPr>
        <w:pStyle w:val="code"/>
      </w:pPr>
      <w:r w:rsidRPr="00BE3558">
        <w:t xml:space="preserve">        .... ..0. .... .... .... .... = LG bit: Globally unique address (factory default)</w:t>
      </w:r>
    </w:p>
    <w:p w14:paraId="6D3C6B3E" w14:textId="77777777" w:rsidR="00BE3558" w:rsidRPr="00BE3558" w:rsidRDefault="00BE3558" w:rsidP="00BE3558">
      <w:pPr>
        <w:pStyle w:val="code"/>
      </w:pPr>
      <w:r w:rsidRPr="00BE3558">
        <w:t xml:space="preserve">        .... ...0 .... .... .... .... = IG bit: Individual address (unicast)</w:t>
      </w:r>
    </w:p>
    <w:p w14:paraId="41EB0F0D" w14:textId="77777777" w:rsidR="00BE3558" w:rsidRPr="00BE3558" w:rsidRDefault="00BE3558" w:rsidP="00BE3558">
      <w:pPr>
        <w:pStyle w:val="code"/>
      </w:pPr>
      <w:r w:rsidRPr="00BE3558">
        <w:t xml:space="preserve">    Source: Shenzhen_bc:d1:06 (50:3a:a0:bc:d1:06)</w:t>
      </w:r>
    </w:p>
    <w:p w14:paraId="71AD445B" w14:textId="77777777" w:rsidR="00BE3558" w:rsidRPr="00BE3558" w:rsidRDefault="00BE3558" w:rsidP="00BE3558">
      <w:pPr>
        <w:pStyle w:val="code"/>
      </w:pPr>
      <w:r w:rsidRPr="00BE3558">
        <w:t xml:space="preserve">        Address: Shenzhen_bc:d1:06 (50:3a:a0:bc:d1:06)</w:t>
      </w:r>
    </w:p>
    <w:p w14:paraId="1F2440B6" w14:textId="77777777" w:rsidR="00BE3558" w:rsidRPr="00BE3558" w:rsidRDefault="00BE3558" w:rsidP="00BE3558">
      <w:pPr>
        <w:pStyle w:val="code"/>
      </w:pPr>
      <w:r w:rsidRPr="00BE3558">
        <w:t xml:space="preserve">        .... ..0. .... .... .... .... = LG bit: Globally unique address (factory default)</w:t>
      </w:r>
    </w:p>
    <w:p w14:paraId="4CD33E17" w14:textId="77777777" w:rsidR="00BE3558" w:rsidRPr="00BE3558" w:rsidRDefault="00BE3558" w:rsidP="00BE3558">
      <w:pPr>
        <w:pStyle w:val="code"/>
      </w:pPr>
      <w:r w:rsidRPr="00BE3558">
        <w:t xml:space="preserve">        .... ...0 .... .... .... .... = IG bit: Individual address (unicast)</w:t>
      </w:r>
    </w:p>
    <w:p w14:paraId="5F01C621" w14:textId="77777777" w:rsidR="00BE3558" w:rsidRPr="00BE3558" w:rsidRDefault="00BE3558" w:rsidP="00BE3558">
      <w:pPr>
        <w:pStyle w:val="code"/>
      </w:pPr>
      <w:r w:rsidRPr="00BE3558">
        <w:t xml:space="preserve">    Type: IPv4 (0x0800)</w:t>
      </w:r>
    </w:p>
    <w:p w14:paraId="621ACEA8" w14:textId="77777777" w:rsidR="00BE3558" w:rsidRPr="00BE3558" w:rsidRDefault="00BE3558" w:rsidP="00BE3558">
      <w:pPr>
        <w:pStyle w:val="code"/>
      </w:pPr>
      <w:r w:rsidRPr="00BE3558">
        <w:t>Internet Protocol Version 4, Src: 61.135.169.125, Dst: 192.168.0.102</w:t>
      </w:r>
    </w:p>
    <w:p w14:paraId="3976E7BC" w14:textId="77777777" w:rsidR="00BE3558" w:rsidRPr="00BE3558" w:rsidRDefault="00BE3558" w:rsidP="00BE3558">
      <w:pPr>
        <w:pStyle w:val="code"/>
      </w:pPr>
      <w:r w:rsidRPr="00BE3558">
        <w:t xml:space="preserve">    0100 .... = Version: 4</w:t>
      </w:r>
    </w:p>
    <w:p w14:paraId="21A4F5EF" w14:textId="77777777" w:rsidR="00BE3558" w:rsidRPr="00BE3558" w:rsidRDefault="00BE3558" w:rsidP="00BE3558">
      <w:pPr>
        <w:pStyle w:val="code"/>
      </w:pPr>
      <w:r w:rsidRPr="00BE3558">
        <w:t xml:space="preserve">    .... 0101 = Header Length: 20 bytes (5)</w:t>
      </w:r>
    </w:p>
    <w:p w14:paraId="507B951C" w14:textId="77777777" w:rsidR="00BE3558" w:rsidRPr="00BE3558" w:rsidRDefault="00BE3558" w:rsidP="00BE3558">
      <w:pPr>
        <w:pStyle w:val="code"/>
      </w:pPr>
      <w:r w:rsidRPr="00BE3558">
        <w:t xml:space="preserve">    Differentiated Services Field: 0x00 (DSCP: CS0, ECN: Not-ECT)</w:t>
      </w:r>
    </w:p>
    <w:p w14:paraId="3014315C" w14:textId="77777777" w:rsidR="00BE3558" w:rsidRPr="00BE3558" w:rsidRDefault="00BE3558" w:rsidP="00BE3558">
      <w:pPr>
        <w:pStyle w:val="code"/>
      </w:pPr>
      <w:r w:rsidRPr="00BE3558">
        <w:t xml:space="preserve">    Total Length: 60</w:t>
      </w:r>
    </w:p>
    <w:p w14:paraId="11B65644" w14:textId="77777777" w:rsidR="00BE3558" w:rsidRPr="00BE3558" w:rsidRDefault="00BE3558" w:rsidP="00BE3558">
      <w:pPr>
        <w:pStyle w:val="code"/>
      </w:pPr>
      <w:r w:rsidRPr="00BE3558">
        <w:t xml:space="preserve">    Identification: 0xbfed (49133)</w:t>
      </w:r>
    </w:p>
    <w:p w14:paraId="1B1818E4" w14:textId="77777777" w:rsidR="00BE3558" w:rsidRPr="00BE3558" w:rsidRDefault="00BE3558" w:rsidP="00BE3558">
      <w:pPr>
        <w:pStyle w:val="code"/>
      </w:pPr>
      <w:r w:rsidRPr="00BE3558">
        <w:t xml:space="preserve">    Flags: 0x0000</w:t>
      </w:r>
    </w:p>
    <w:p w14:paraId="067FA06C" w14:textId="77777777" w:rsidR="00BE3558" w:rsidRPr="00BE3558" w:rsidRDefault="00BE3558" w:rsidP="00BE3558">
      <w:pPr>
        <w:pStyle w:val="code"/>
      </w:pPr>
      <w:r w:rsidRPr="00BE3558">
        <w:lastRenderedPageBreak/>
        <w:t xml:space="preserve">    Fragment offset: 0</w:t>
      </w:r>
    </w:p>
    <w:p w14:paraId="693A0E8C" w14:textId="77777777" w:rsidR="00BE3558" w:rsidRPr="00BE3558" w:rsidRDefault="00BE3558" w:rsidP="00BE3558">
      <w:pPr>
        <w:pStyle w:val="code"/>
      </w:pPr>
      <w:r w:rsidRPr="00BE3558">
        <w:t xml:space="preserve">    Time to live: 51</w:t>
      </w:r>
    </w:p>
    <w:p w14:paraId="734CFD5A" w14:textId="77777777" w:rsidR="00BE3558" w:rsidRPr="00BE3558" w:rsidRDefault="00BE3558" w:rsidP="00BE3558">
      <w:pPr>
        <w:pStyle w:val="code"/>
      </w:pPr>
      <w:r w:rsidRPr="00BE3558">
        <w:t xml:space="preserve">    Protocol: ICMP (1)</w:t>
      </w:r>
    </w:p>
    <w:p w14:paraId="6BA0667F" w14:textId="77777777" w:rsidR="00BE3558" w:rsidRPr="00BE3558" w:rsidRDefault="00BE3558" w:rsidP="00BE3558">
      <w:pPr>
        <w:pStyle w:val="code"/>
      </w:pPr>
      <w:r w:rsidRPr="00BE3558">
        <w:t xml:space="preserve">    Header checksum: 0x1fc1 [validation disabled]</w:t>
      </w:r>
    </w:p>
    <w:p w14:paraId="0388F945" w14:textId="77777777" w:rsidR="00BE3558" w:rsidRPr="00BE3558" w:rsidRDefault="00BE3558" w:rsidP="00BE3558">
      <w:pPr>
        <w:pStyle w:val="code"/>
      </w:pPr>
      <w:r w:rsidRPr="00BE3558">
        <w:t xml:space="preserve">    [Header checksum status: Unverified]</w:t>
      </w:r>
    </w:p>
    <w:p w14:paraId="38CF8B88" w14:textId="77777777" w:rsidR="00BE3558" w:rsidRPr="00BE3558" w:rsidRDefault="00BE3558" w:rsidP="00BE3558">
      <w:pPr>
        <w:pStyle w:val="code"/>
      </w:pPr>
      <w:r w:rsidRPr="00BE3558">
        <w:t xml:space="preserve">    Source: 61.135.169.125</w:t>
      </w:r>
    </w:p>
    <w:p w14:paraId="0D28B47B" w14:textId="77777777" w:rsidR="00BE3558" w:rsidRPr="00BE3558" w:rsidRDefault="00BE3558" w:rsidP="00BE3558">
      <w:pPr>
        <w:pStyle w:val="code"/>
      </w:pPr>
      <w:r w:rsidRPr="00BE3558">
        <w:t xml:space="preserve">    Destination: 192.168.0.102</w:t>
      </w:r>
    </w:p>
    <w:p w14:paraId="6DA07E84" w14:textId="77777777" w:rsidR="00BE3558" w:rsidRPr="00BE3558" w:rsidRDefault="00BE3558" w:rsidP="00BE3558">
      <w:pPr>
        <w:pStyle w:val="code"/>
      </w:pPr>
      <w:r w:rsidRPr="00BE3558">
        <w:t>Internet Control Message Protocol</w:t>
      </w:r>
    </w:p>
    <w:p w14:paraId="412271C2" w14:textId="77777777" w:rsidR="00BE3558" w:rsidRPr="00BE3558" w:rsidRDefault="00BE3558" w:rsidP="00BE3558">
      <w:pPr>
        <w:pStyle w:val="code"/>
      </w:pPr>
      <w:r w:rsidRPr="00BE3558">
        <w:t xml:space="preserve">    Type: 0 (Echo (ping) reply)</w:t>
      </w:r>
    </w:p>
    <w:p w14:paraId="6172F737" w14:textId="77777777" w:rsidR="00BE3558" w:rsidRPr="00BE3558" w:rsidRDefault="00BE3558" w:rsidP="00BE3558">
      <w:pPr>
        <w:pStyle w:val="code"/>
      </w:pPr>
      <w:r w:rsidRPr="00BE3558">
        <w:t xml:space="preserve">    Code: 0</w:t>
      </w:r>
    </w:p>
    <w:p w14:paraId="1282EDB9" w14:textId="77777777" w:rsidR="00BE3558" w:rsidRPr="00BE3558" w:rsidRDefault="00BE3558" w:rsidP="00BE3558">
      <w:pPr>
        <w:pStyle w:val="code"/>
      </w:pPr>
      <w:r w:rsidRPr="00BE3558">
        <w:t xml:space="preserve">    Checksum: 0x50ea [correct]</w:t>
      </w:r>
    </w:p>
    <w:p w14:paraId="43E68588" w14:textId="77777777" w:rsidR="00BE3558" w:rsidRPr="00BE3558" w:rsidRDefault="00BE3558" w:rsidP="00BE3558">
      <w:pPr>
        <w:pStyle w:val="code"/>
      </w:pPr>
      <w:r w:rsidRPr="00BE3558">
        <w:t xml:space="preserve">    [Checksum Status: Good]</w:t>
      </w:r>
    </w:p>
    <w:p w14:paraId="7D9D9C80" w14:textId="77777777" w:rsidR="00BE3558" w:rsidRPr="00BE3558" w:rsidRDefault="00BE3558" w:rsidP="00BE3558">
      <w:pPr>
        <w:pStyle w:val="code"/>
      </w:pPr>
      <w:r w:rsidRPr="00BE3558">
        <w:t xml:space="preserve">    Identifier (BE): 1 (0x0001)</w:t>
      </w:r>
    </w:p>
    <w:p w14:paraId="2289E27F" w14:textId="77777777" w:rsidR="00BE3558" w:rsidRPr="00BE3558" w:rsidRDefault="00BE3558" w:rsidP="00BE3558">
      <w:pPr>
        <w:pStyle w:val="code"/>
      </w:pPr>
      <w:r w:rsidRPr="00BE3558">
        <w:t xml:space="preserve">    Identifier (LE): 256 (0x0100)</w:t>
      </w:r>
    </w:p>
    <w:p w14:paraId="1EC2EFB1" w14:textId="77777777" w:rsidR="00BE3558" w:rsidRPr="00BE3558" w:rsidRDefault="00BE3558" w:rsidP="00BE3558">
      <w:pPr>
        <w:pStyle w:val="code"/>
      </w:pPr>
      <w:r w:rsidRPr="00BE3558">
        <w:t xml:space="preserve">    Sequence number (BE): 1137 (0x0471)</w:t>
      </w:r>
    </w:p>
    <w:p w14:paraId="37720CB4" w14:textId="77777777" w:rsidR="00BE3558" w:rsidRPr="00BE3558" w:rsidRDefault="00BE3558" w:rsidP="00BE3558">
      <w:pPr>
        <w:pStyle w:val="code"/>
      </w:pPr>
      <w:r w:rsidRPr="00BE3558">
        <w:t xml:space="preserve">    Sequence number (LE): 28932 (0x7104)</w:t>
      </w:r>
    </w:p>
    <w:p w14:paraId="2D5E2018" w14:textId="77777777" w:rsidR="00BE3558" w:rsidRPr="00BE3558" w:rsidRDefault="00BE3558" w:rsidP="00BE3558">
      <w:pPr>
        <w:pStyle w:val="code"/>
      </w:pPr>
      <w:r w:rsidRPr="00BE3558">
        <w:t xml:space="preserve">    [Request frame: 32389]</w:t>
      </w:r>
    </w:p>
    <w:p w14:paraId="0F02163C" w14:textId="77777777" w:rsidR="00BE3558" w:rsidRPr="00BE3558" w:rsidRDefault="00BE3558" w:rsidP="00BE3558">
      <w:pPr>
        <w:pStyle w:val="code"/>
      </w:pPr>
      <w:r w:rsidRPr="00BE3558">
        <w:t xml:space="preserve">    [Response time: 38.531 ms]</w:t>
      </w:r>
    </w:p>
    <w:p w14:paraId="5E1BA348" w14:textId="77777777" w:rsidR="00BE3558" w:rsidRPr="00BE3558" w:rsidRDefault="00BE3558" w:rsidP="00BE3558">
      <w:pPr>
        <w:pStyle w:val="code"/>
      </w:pPr>
      <w:r w:rsidRPr="00BE3558">
        <w:t xml:space="preserve">    Data (32 bytes)</w:t>
      </w:r>
    </w:p>
    <w:p w14:paraId="6553F6CB" w14:textId="77777777" w:rsidR="00BE3558" w:rsidRPr="00BE3558" w:rsidRDefault="00BE3558" w:rsidP="00BE3558">
      <w:pPr>
        <w:pStyle w:val="code"/>
      </w:pPr>
      <w:r w:rsidRPr="00BE3558">
        <w:t xml:space="preserve">        Data: 6162636465666768696a6b6c6d6e6f707172737475767761…</w:t>
      </w:r>
    </w:p>
    <w:p w14:paraId="290E072B" w14:textId="612FAA54" w:rsidR="00BE3558" w:rsidRDefault="00BE3558" w:rsidP="00BE3558">
      <w:pPr>
        <w:pStyle w:val="code"/>
      </w:pPr>
      <w:r w:rsidRPr="00BE3558">
        <w:t xml:space="preserve">        [Length: 32]</w:t>
      </w:r>
    </w:p>
    <w:p w14:paraId="11674900" w14:textId="77777777" w:rsidR="00FA3623" w:rsidRPr="00246E9F" w:rsidRDefault="00FA3623" w:rsidP="00BD4F5A">
      <w:pPr>
        <w:rPr>
          <w:rFonts w:ascii="Times New Roman" w:eastAsia="宋体" w:hAnsi="Times New Roman" w:cs="Times New Roman"/>
          <w:szCs w:val="20"/>
        </w:rPr>
      </w:pPr>
    </w:p>
    <w:p w14:paraId="2DBEF67E" w14:textId="77777777" w:rsidR="00BD4F5A" w:rsidRPr="00BD4F5A" w:rsidRDefault="00BD4F5A" w:rsidP="00266781">
      <w:pPr>
        <w:ind w:firstLine="420"/>
        <w:rPr>
          <w:rFonts w:ascii="Times New Roman" w:eastAsia="宋体" w:hAnsi="Times New Roman" w:cs="Times New Roman"/>
          <w:szCs w:val="20"/>
        </w:rPr>
      </w:pPr>
      <w:r w:rsidRPr="00BD4F5A">
        <w:rPr>
          <w:rFonts w:ascii="Times New Roman" w:eastAsia="宋体" w:hAnsi="Times New Roman" w:cs="Times New Roman"/>
          <w:szCs w:val="20"/>
        </w:rPr>
        <w:t>ICMP</w:t>
      </w:r>
      <w:r w:rsidRPr="00BD4F5A">
        <w:rPr>
          <w:rFonts w:ascii="Times New Roman" w:eastAsia="宋体" w:hAnsi="Times New Roman" w:cs="Times New Roman"/>
          <w:szCs w:val="20"/>
        </w:rPr>
        <w:t>分组格式：</w:t>
      </w:r>
    </w:p>
    <w:p w14:paraId="12031785" w14:textId="284A0A8F" w:rsidR="00BD4F5A" w:rsidRPr="00BD4F5A" w:rsidRDefault="00266781" w:rsidP="00BD4F5A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szCs w:val="20"/>
        </w:rPr>
        <w:tab/>
      </w:r>
      <w:r w:rsidR="00BE3558">
        <w:rPr>
          <w:noProof/>
        </w:rPr>
        <w:drawing>
          <wp:inline distT="0" distB="0" distL="0" distR="0" wp14:anchorId="3B83D5B5" wp14:editId="4BAA5EB7">
            <wp:extent cx="4476750" cy="2771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F155" w14:textId="3A85079B" w:rsidR="00BD4F5A" w:rsidRPr="00BD4F5A" w:rsidRDefault="00BD4F5A" w:rsidP="00BD4F5A">
      <w:pPr>
        <w:rPr>
          <w:rFonts w:ascii="Times New Roman" w:eastAsia="宋体" w:hAnsi="Times New Roman" w:cs="Times New Roman"/>
          <w:szCs w:val="20"/>
        </w:rPr>
      </w:pPr>
      <w:r w:rsidRPr="00BD4F5A">
        <w:rPr>
          <w:rFonts w:ascii="Times New Roman" w:eastAsia="宋体" w:hAnsi="Times New Roman" w:cs="Times New Roman"/>
          <w:szCs w:val="20"/>
        </w:rPr>
        <w:t xml:space="preserve"> </w:t>
      </w:r>
      <w:r w:rsidR="00266781">
        <w:rPr>
          <w:rFonts w:ascii="Times New Roman" w:eastAsia="宋体" w:hAnsi="Times New Roman" w:cs="Times New Roman"/>
          <w:szCs w:val="20"/>
        </w:rPr>
        <w:tab/>
      </w:r>
    </w:p>
    <w:p w14:paraId="6A03656D" w14:textId="6FCD610A" w:rsidR="00BE3558" w:rsidRPr="00BD4F5A" w:rsidRDefault="00BD4F5A" w:rsidP="00BE3558">
      <w:pPr>
        <w:ind w:firstLine="420"/>
        <w:rPr>
          <w:rFonts w:ascii="Times New Roman" w:eastAsia="宋体" w:hAnsi="Times New Roman" w:cs="Times New Roman"/>
          <w:szCs w:val="20"/>
        </w:rPr>
      </w:pPr>
      <w:r w:rsidRPr="00BD4F5A">
        <w:rPr>
          <w:rFonts w:ascii="Times New Roman" w:eastAsia="宋体" w:hAnsi="Times New Roman" w:cs="Times New Roman" w:hint="eastAsia"/>
          <w:szCs w:val="20"/>
        </w:rPr>
        <w:t>分析</w:t>
      </w:r>
      <w:r w:rsidRPr="00BD4F5A">
        <w:rPr>
          <w:rFonts w:ascii="Times New Roman" w:eastAsia="宋体" w:hAnsi="Times New Roman" w:cs="Times New Roman"/>
          <w:szCs w:val="20"/>
        </w:rPr>
        <w:t>ICMP</w:t>
      </w:r>
      <w:r w:rsidRPr="00BD4F5A">
        <w:rPr>
          <w:rFonts w:ascii="Times New Roman" w:eastAsia="宋体" w:hAnsi="Times New Roman" w:cs="Times New Roman"/>
          <w:szCs w:val="20"/>
        </w:rPr>
        <w:t>分组：</w:t>
      </w:r>
      <w:r w:rsidRPr="00BD4F5A">
        <w:rPr>
          <w:rFonts w:ascii="Times New Roman" w:eastAsia="宋体" w:hAnsi="Times New Roman" w:cs="Times New Roman"/>
          <w:szCs w:val="20"/>
        </w:rPr>
        <w:t xml:space="preserve"> </w:t>
      </w:r>
      <w:r w:rsidR="00266781">
        <w:rPr>
          <w:rFonts w:ascii="Times New Roman" w:eastAsia="宋体" w:hAnsi="Times New Roman" w:cs="Times New Roman"/>
          <w:szCs w:val="20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E3558" w:rsidRPr="00BE3558" w14:paraId="6C205347" w14:textId="77777777" w:rsidTr="00BE3558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6E862" w14:textId="77777777" w:rsidR="00BE3558" w:rsidRPr="00BE3558" w:rsidRDefault="00BE3558" w:rsidP="00BE3558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BE3558">
              <w:rPr>
                <w:rFonts w:ascii="Times New Roman" w:eastAsia="宋体" w:hAnsi="Times New Roman" w:cs="宋体" w:hint="eastAsia"/>
                <w:szCs w:val="20"/>
              </w:rPr>
              <w:t>字段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DACA6" w14:textId="77777777" w:rsidR="00BE3558" w:rsidRPr="00BE3558" w:rsidRDefault="00BE3558" w:rsidP="00BE3558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BE3558">
              <w:rPr>
                <w:rFonts w:ascii="Times New Roman" w:eastAsia="宋体" w:hAnsi="Times New Roman" w:cs="宋体" w:hint="eastAsia"/>
                <w:szCs w:val="20"/>
              </w:rPr>
              <w:t>报文（</w:t>
            </w:r>
            <w:r w:rsidRPr="00BE3558">
              <w:rPr>
                <w:rFonts w:ascii="Times New Roman" w:eastAsia="宋体" w:hAnsi="Times New Roman" w:cs="宋体"/>
                <w:szCs w:val="20"/>
              </w:rPr>
              <w:t>16</w:t>
            </w:r>
            <w:r w:rsidRPr="00BE3558">
              <w:rPr>
                <w:rFonts w:ascii="Times New Roman" w:eastAsia="宋体" w:hAnsi="Times New Roman" w:cs="宋体" w:hint="eastAsia"/>
                <w:szCs w:val="20"/>
              </w:rPr>
              <w:t>进制）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54D38" w14:textId="77777777" w:rsidR="00BE3558" w:rsidRPr="00BE3558" w:rsidRDefault="00BE3558" w:rsidP="00BE3558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BE3558">
              <w:rPr>
                <w:rFonts w:ascii="Times New Roman" w:eastAsia="宋体" w:hAnsi="Times New Roman" w:cs="宋体" w:hint="eastAsia"/>
                <w:szCs w:val="20"/>
              </w:rPr>
              <w:t>内容</w:t>
            </w:r>
          </w:p>
        </w:tc>
      </w:tr>
      <w:tr w:rsidR="00BE3558" w:rsidRPr="00BE3558" w14:paraId="66172A55" w14:textId="77777777" w:rsidTr="00BE3558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7C740" w14:textId="77777777" w:rsidR="00BE3558" w:rsidRPr="00BE3558" w:rsidRDefault="00BE3558" w:rsidP="00BE3558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BE3558">
              <w:rPr>
                <w:rFonts w:ascii="Times New Roman" w:eastAsia="宋体" w:hAnsi="Times New Roman" w:cs="宋体" w:hint="eastAsia"/>
                <w:szCs w:val="20"/>
              </w:rPr>
              <w:t>类型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3B0DA" w14:textId="010C9461" w:rsidR="00BE3558" w:rsidRPr="00BE3558" w:rsidRDefault="00BE3558" w:rsidP="00BE3558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BE3558">
              <w:rPr>
                <w:rFonts w:ascii="Times New Roman" w:eastAsia="宋体" w:hAnsi="Times New Roman" w:cs="宋体"/>
                <w:szCs w:val="20"/>
              </w:rPr>
              <w:t>0</w:t>
            </w:r>
            <w:r w:rsidR="00782947">
              <w:rPr>
                <w:rFonts w:ascii="Times New Roman" w:eastAsia="宋体" w:hAnsi="Times New Roman" w:cs="宋体"/>
                <w:szCs w:val="20"/>
              </w:rPr>
              <w:t>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4636E" w14:textId="47DCDD2E" w:rsidR="00BE3558" w:rsidRPr="00BE3558" w:rsidRDefault="00782947" w:rsidP="00BE3558">
            <w:pPr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 w:hint="eastAsia"/>
                <w:szCs w:val="20"/>
              </w:rPr>
              <w:t>E</w:t>
            </w:r>
            <w:r>
              <w:rPr>
                <w:rFonts w:ascii="Times New Roman" w:eastAsia="宋体" w:hAnsi="Times New Roman" w:cs="宋体"/>
                <w:szCs w:val="20"/>
              </w:rPr>
              <w:t>cho(ping) reply</w:t>
            </w:r>
          </w:p>
        </w:tc>
      </w:tr>
      <w:tr w:rsidR="00BE3558" w:rsidRPr="00BE3558" w14:paraId="285D7F53" w14:textId="77777777" w:rsidTr="00BE3558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FE1A3" w14:textId="77777777" w:rsidR="00BE3558" w:rsidRPr="00BE3558" w:rsidRDefault="00BE3558" w:rsidP="00BE3558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BE3558">
              <w:rPr>
                <w:rFonts w:ascii="Times New Roman" w:eastAsia="宋体" w:hAnsi="Times New Roman" w:cs="宋体" w:hint="eastAsia"/>
                <w:szCs w:val="20"/>
              </w:rPr>
              <w:t>代码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FED20" w14:textId="77777777" w:rsidR="00BE3558" w:rsidRPr="00BE3558" w:rsidRDefault="00BE3558" w:rsidP="00BE3558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BE3558">
              <w:rPr>
                <w:rFonts w:ascii="Times New Roman" w:eastAsia="宋体" w:hAnsi="Times New Roman" w:cs="宋体"/>
                <w:szCs w:val="20"/>
              </w:rPr>
              <w:t>00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8C656" w14:textId="77777777" w:rsidR="00BE3558" w:rsidRPr="00BE3558" w:rsidRDefault="00BE3558" w:rsidP="00BE3558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</w:p>
        </w:tc>
      </w:tr>
      <w:tr w:rsidR="00BE3558" w:rsidRPr="00BE3558" w14:paraId="0AD71E5A" w14:textId="77777777" w:rsidTr="00BE3558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A61D4" w14:textId="77777777" w:rsidR="00BE3558" w:rsidRPr="00BE3558" w:rsidRDefault="00BE3558" w:rsidP="00BE3558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BE3558">
              <w:rPr>
                <w:rFonts w:ascii="Times New Roman" w:eastAsia="宋体" w:hAnsi="Times New Roman" w:cs="宋体" w:hint="eastAsia"/>
                <w:szCs w:val="20"/>
              </w:rPr>
              <w:t>校验和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7D137" w14:textId="0E8C053C" w:rsidR="00BE3558" w:rsidRPr="00BE3558" w:rsidRDefault="00782947" w:rsidP="00BE3558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5aea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20498" w14:textId="5B7947CD" w:rsidR="00BE3558" w:rsidRPr="00BE3558" w:rsidRDefault="00BE3558" w:rsidP="00BE3558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BE3558">
              <w:rPr>
                <w:rFonts w:ascii="Times New Roman" w:eastAsia="宋体" w:hAnsi="Times New Roman" w:cs="宋体" w:hint="eastAsia"/>
                <w:szCs w:val="20"/>
              </w:rPr>
              <w:t>校验和为</w:t>
            </w:r>
            <w:r w:rsidR="00FD1B6F">
              <w:rPr>
                <w:rFonts w:ascii="Times New Roman" w:eastAsia="宋体" w:hAnsi="Times New Roman" w:cs="宋体" w:hint="eastAsia"/>
                <w:szCs w:val="20"/>
              </w:rPr>
              <w:t>0</w:t>
            </w:r>
            <w:r w:rsidR="00FD1B6F">
              <w:rPr>
                <w:rFonts w:ascii="Times New Roman" w:eastAsia="宋体" w:hAnsi="Times New Roman" w:cs="宋体"/>
                <w:szCs w:val="20"/>
              </w:rPr>
              <w:t>x</w:t>
            </w:r>
            <w:r w:rsidR="00782947">
              <w:rPr>
                <w:rFonts w:ascii="Times New Roman" w:eastAsia="宋体" w:hAnsi="Times New Roman" w:cs="宋体"/>
                <w:szCs w:val="20"/>
              </w:rPr>
              <w:t>5aea</w:t>
            </w:r>
          </w:p>
        </w:tc>
      </w:tr>
    </w:tbl>
    <w:p w14:paraId="384D9DFD" w14:textId="41836D42" w:rsidR="00BD4F5A" w:rsidRPr="00BD4F5A" w:rsidRDefault="00BD4F5A" w:rsidP="00BD4F5A">
      <w:pPr>
        <w:rPr>
          <w:rFonts w:ascii="Times New Roman" w:eastAsia="宋体" w:hAnsi="Times New Roman" w:cs="Times New Roman"/>
          <w:szCs w:val="20"/>
        </w:rPr>
      </w:pPr>
    </w:p>
    <w:p w14:paraId="2B90A5F9" w14:textId="7F1E115D" w:rsidR="00BD4F5A" w:rsidRPr="00BD4F5A" w:rsidRDefault="00266781" w:rsidP="00782947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szCs w:val="20"/>
        </w:rPr>
        <w:lastRenderedPageBreak/>
        <w:tab/>
      </w:r>
    </w:p>
    <w:p w14:paraId="387095F0" w14:textId="77777777" w:rsidR="00266781" w:rsidRDefault="00266781" w:rsidP="00BD4F5A">
      <w:pPr>
        <w:rPr>
          <w:rFonts w:ascii="Times New Roman" w:eastAsia="宋体" w:hAnsi="Times New Roman" w:cs="Times New Roman"/>
          <w:szCs w:val="20"/>
        </w:rPr>
      </w:pPr>
    </w:p>
    <w:p w14:paraId="673C1440" w14:textId="326315EA" w:rsidR="00BD4F5A" w:rsidRPr="00BF7BBA" w:rsidRDefault="00266781" w:rsidP="00266781">
      <w:pPr>
        <w:ind w:left="420"/>
        <w:rPr>
          <w:rFonts w:ascii="Times New Roman" w:eastAsia="宋体" w:hAnsi="Times New Roman" w:cs="Times New Roman"/>
          <w:b/>
          <w:bCs/>
          <w:szCs w:val="20"/>
        </w:rPr>
      </w:pPr>
      <w:r w:rsidRPr="00BF7BBA">
        <w:rPr>
          <w:rFonts w:ascii="Times New Roman" w:eastAsia="宋体" w:hAnsi="Times New Roman" w:cs="Times New Roman" w:hint="eastAsia"/>
          <w:b/>
          <w:bCs/>
          <w:szCs w:val="20"/>
        </w:rPr>
        <w:t>E</w:t>
      </w:r>
      <w:r w:rsidRPr="00BF7BBA">
        <w:rPr>
          <w:rFonts w:ascii="Times New Roman" w:eastAsia="宋体" w:hAnsi="Times New Roman" w:cs="Times New Roman" w:hint="eastAsia"/>
          <w:b/>
          <w:bCs/>
          <w:szCs w:val="20"/>
        </w:rPr>
        <w:t>、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制作一个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8000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字节的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IP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数据分组，发送后捕获分析。由于分组长度大于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1500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字节，因此需要分片传输。按照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2</w:t>
      </w:r>
      <w:r w:rsidR="00BD4F5A" w:rsidRPr="00BF7BBA">
        <w:rPr>
          <w:rFonts w:ascii="Times New Roman" w:eastAsia="宋体" w:hAnsi="Times New Roman" w:cs="Times New Roman"/>
          <w:b/>
          <w:bCs/>
          <w:szCs w:val="20"/>
        </w:rPr>
        <w:t>）中的方法分析所有分片的结构。</w:t>
      </w:r>
    </w:p>
    <w:p w14:paraId="0B8169CF" w14:textId="77777777" w:rsidR="00BF7BBA" w:rsidRDefault="00BF7BBA" w:rsidP="00246E9F">
      <w:pPr>
        <w:ind w:left="420"/>
        <w:rPr>
          <w:rFonts w:ascii="Times New Roman" w:eastAsia="宋体" w:hAnsi="Times New Roman" w:cs="Times New Roman"/>
          <w:szCs w:val="20"/>
        </w:rPr>
      </w:pPr>
    </w:p>
    <w:p w14:paraId="1DA92DE7" w14:textId="4D608955" w:rsidR="00246E9F" w:rsidRPr="00246E9F" w:rsidRDefault="00246E9F" w:rsidP="00246E9F">
      <w:pPr>
        <w:ind w:left="420"/>
        <w:rPr>
          <w:rFonts w:ascii="Times New Roman" w:eastAsia="宋体" w:hAnsi="Times New Roman" w:cs="Times New Roman"/>
          <w:szCs w:val="20"/>
        </w:rPr>
      </w:pPr>
      <w:r w:rsidRPr="00246E9F">
        <w:rPr>
          <w:rFonts w:ascii="Times New Roman" w:eastAsia="宋体" w:hAnsi="Times New Roman" w:cs="Times New Roman"/>
          <w:szCs w:val="20"/>
        </w:rPr>
        <w:t>1</w:t>
      </w:r>
      <w:r w:rsidRPr="00246E9F">
        <w:rPr>
          <w:rFonts w:ascii="Times New Roman" w:eastAsia="宋体" w:hAnsi="Times New Roman" w:cs="Times New Roman"/>
          <w:szCs w:val="20"/>
        </w:rPr>
        <w:t>、实验步骤</w:t>
      </w:r>
    </w:p>
    <w:p w14:paraId="7E52C72A" w14:textId="2A14FD3C" w:rsidR="00246E9F" w:rsidRPr="00246E9F" w:rsidRDefault="00246E9F" w:rsidP="00246E9F">
      <w:pPr>
        <w:ind w:left="420"/>
        <w:rPr>
          <w:rFonts w:ascii="Times New Roman" w:eastAsia="宋体" w:hAnsi="Times New Roman" w:cs="Times New Roman"/>
          <w:szCs w:val="20"/>
        </w:rPr>
      </w:pPr>
      <w:r w:rsidRPr="00246E9F">
        <w:rPr>
          <w:rFonts w:ascii="Times New Roman" w:eastAsia="宋体" w:hAnsi="Times New Roman" w:cs="Times New Roman" w:hint="eastAsia"/>
          <w:szCs w:val="20"/>
        </w:rPr>
        <w:t>打开</w:t>
      </w:r>
      <w:r w:rsidRPr="00246E9F">
        <w:rPr>
          <w:rFonts w:ascii="Times New Roman" w:eastAsia="宋体" w:hAnsi="Times New Roman" w:cs="Times New Roman"/>
          <w:szCs w:val="20"/>
        </w:rPr>
        <w:t>Wireshark</w:t>
      </w:r>
      <w:r w:rsidRPr="00246E9F">
        <w:rPr>
          <w:rFonts w:ascii="Times New Roman" w:eastAsia="宋体" w:hAnsi="Times New Roman" w:cs="Times New Roman"/>
          <w:szCs w:val="20"/>
        </w:rPr>
        <w:t>，开启抓包，在过滤器一栏输入</w:t>
      </w:r>
      <w:r w:rsidRPr="00246E9F">
        <w:rPr>
          <w:rFonts w:ascii="Times New Roman" w:eastAsia="宋体" w:hAnsi="Times New Roman" w:cs="Times New Roman"/>
          <w:szCs w:val="20"/>
        </w:rPr>
        <w:t xml:space="preserve"> ip.src eq </w:t>
      </w:r>
      <w:r w:rsidRPr="00246E9F">
        <w:rPr>
          <w:rFonts w:ascii="Times New Roman" w:eastAsia="宋体" w:hAnsi="Times New Roman" w:cs="Times New Roman"/>
          <w:szCs w:val="20"/>
        </w:rPr>
        <w:t>你要</w:t>
      </w:r>
      <w:r w:rsidRPr="00246E9F">
        <w:rPr>
          <w:rFonts w:ascii="Times New Roman" w:eastAsia="宋体" w:hAnsi="Times New Roman" w:cs="Times New Roman"/>
          <w:szCs w:val="20"/>
        </w:rPr>
        <w:t>Ping</w:t>
      </w:r>
      <w:r w:rsidRPr="00246E9F">
        <w:rPr>
          <w:rFonts w:ascii="Times New Roman" w:eastAsia="宋体" w:hAnsi="Times New Roman" w:cs="Times New Roman"/>
          <w:szCs w:val="20"/>
        </w:rPr>
        <w:t>的目标</w:t>
      </w:r>
      <w:r w:rsidRPr="00246E9F">
        <w:rPr>
          <w:rFonts w:ascii="Times New Roman" w:eastAsia="宋体" w:hAnsi="Times New Roman" w:cs="Times New Roman"/>
          <w:szCs w:val="20"/>
        </w:rPr>
        <w:t>IP</w:t>
      </w:r>
      <w:r w:rsidRPr="00246E9F">
        <w:rPr>
          <w:rFonts w:ascii="Times New Roman" w:eastAsia="宋体" w:hAnsi="Times New Roman" w:cs="Times New Roman"/>
          <w:szCs w:val="20"/>
        </w:rPr>
        <w:t>地址</w:t>
      </w:r>
      <w:r w:rsidRPr="00246E9F">
        <w:rPr>
          <w:rFonts w:ascii="Times New Roman" w:eastAsia="宋体" w:hAnsi="Times New Roman" w:cs="Times New Roman"/>
          <w:szCs w:val="20"/>
        </w:rPr>
        <w:t xml:space="preserve"> or ip.dst eq </w:t>
      </w:r>
      <w:r w:rsidRPr="00246E9F">
        <w:rPr>
          <w:rFonts w:ascii="Times New Roman" w:eastAsia="宋体" w:hAnsi="Times New Roman" w:cs="Times New Roman"/>
          <w:szCs w:val="20"/>
        </w:rPr>
        <w:t>你要</w:t>
      </w:r>
      <w:r w:rsidRPr="00246E9F">
        <w:rPr>
          <w:rFonts w:ascii="Times New Roman" w:eastAsia="宋体" w:hAnsi="Times New Roman" w:cs="Times New Roman"/>
          <w:szCs w:val="20"/>
        </w:rPr>
        <w:t>Ping</w:t>
      </w:r>
      <w:r w:rsidRPr="00246E9F">
        <w:rPr>
          <w:rFonts w:ascii="Times New Roman" w:eastAsia="宋体" w:hAnsi="Times New Roman" w:cs="Times New Roman"/>
          <w:szCs w:val="20"/>
        </w:rPr>
        <w:t>的目标</w:t>
      </w:r>
      <w:r w:rsidRPr="00246E9F">
        <w:rPr>
          <w:rFonts w:ascii="Times New Roman" w:eastAsia="宋体" w:hAnsi="Times New Roman" w:cs="Times New Roman"/>
          <w:szCs w:val="20"/>
        </w:rPr>
        <w:t>IP</w:t>
      </w:r>
      <w:r w:rsidRPr="00246E9F">
        <w:rPr>
          <w:rFonts w:ascii="Times New Roman" w:eastAsia="宋体" w:hAnsi="Times New Roman" w:cs="Times New Roman"/>
          <w:szCs w:val="20"/>
        </w:rPr>
        <w:t>地址（如</w:t>
      </w:r>
      <w:r w:rsidRPr="00246E9F">
        <w:rPr>
          <w:rFonts w:ascii="Times New Roman" w:eastAsia="宋体" w:hAnsi="Times New Roman" w:cs="Times New Roman"/>
          <w:szCs w:val="20"/>
        </w:rPr>
        <w:t>www.</w:t>
      </w:r>
      <w:r w:rsidR="00782947">
        <w:rPr>
          <w:rFonts w:ascii="Times New Roman" w:eastAsia="宋体" w:hAnsi="Times New Roman" w:cs="Times New Roman"/>
          <w:szCs w:val="20"/>
        </w:rPr>
        <w:t>baidu.com</w:t>
      </w:r>
      <w:r w:rsidRPr="00246E9F">
        <w:rPr>
          <w:rFonts w:ascii="Times New Roman" w:eastAsia="宋体" w:hAnsi="Times New Roman" w:cs="Times New Roman"/>
          <w:szCs w:val="20"/>
        </w:rPr>
        <w:t>,</w:t>
      </w:r>
      <w:r w:rsidRPr="00246E9F">
        <w:rPr>
          <w:rFonts w:ascii="Times New Roman" w:eastAsia="宋体" w:hAnsi="Times New Roman" w:cs="Times New Roman"/>
          <w:szCs w:val="20"/>
        </w:rPr>
        <w:t>则输入</w:t>
      </w:r>
      <w:r w:rsidRPr="00246E9F">
        <w:rPr>
          <w:rFonts w:ascii="Times New Roman" w:eastAsia="宋体" w:hAnsi="Times New Roman" w:cs="Times New Roman"/>
          <w:szCs w:val="20"/>
        </w:rPr>
        <w:t> </w:t>
      </w:r>
      <w:r w:rsidR="00782947" w:rsidRPr="00FA3623">
        <w:rPr>
          <w:rFonts w:ascii="Times New Roman" w:eastAsia="宋体" w:hAnsi="Times New Roman" w:cs="Times New Roman"/>
          <w:szCs w:val="20"/>
        </w:rPr>
        <w:t>ip.src eq</w:t>
      </w:r>
      <w:r w:rsidR="00782947" w:rsidRPr="004B5D47">
        <w:t xml:space="preserve"> </w:t>
      </w:r>
      <w:r w:rsidR="00782947" w:rsidRPr="004B5D47">
        <w:rPr>
          <w:rFonts w:ascii="Times New Roman" w:eastAsia="宋体" w:hAnsi="Times New Roman" w:cs="Times New Roman"/>
          <w:szCs w:val="20"/>
        </w:rPr>
        <w:t>61.135.169.121</w:t>
      </w:r>
      <w:r w:rsidR="00782947" w:rsidRPr="00FA3623">
        <w:rPr>
          <w:rFonts w:ascii="Times New Roman" w:eastAsia="宋体" w:hAnsi="Times New Roman" w:cs="Times New Roman"/>
          <w:szCs w:val="20"/>
        </w:rPr>
        <w:t xml:space="preserve"> or ip.dst eq </w:t>
      </w:r>
      <w:r w:rsidR="00782947" w:rsidRPr="004B5D47">
        <w:rPr>
          <w:rFonts w:ascii="Times New Roman" w:eastAsia="宋体" w:hAnsi="Times New Roman" w:cs="Times New Roman"/>
          <w:szCs w:val="20"/>
        </w:rPr>
        <w:t>61.135.169.121</w:t>
      </w:r>
      <w:r w:rsidRPr="00246E9F">
        <w:rPr>
          <w:rFonts w:ascii="Times New Roman" w:eastAsia="宋体" w:hAnsi="Times New Roman" w:cs="Times New Roman"/>
          <w:szCs w:val="20"/>
        </w:rPr>
        <w:t>），用来过滤</w:t>
      </w:r>
      <w:r w:rsidRPr="00246E9F">
        <w:rPr>
          <w:rFonts w:ascii="Times New Roman" w:eastAsia="宋体" w:hAnsi="Times New Roman" w:cs="Times New Roman"/>
          <w:szCs w:val="20"/>
        </w:rPr>
        <w:t>IP</w:t>
      </w:r>
      <w:r w:rsidRPr="00246E9F">
        <w:rPr>
          <w:rFonts w:ascii="Times New Roman" w:eastAsia="宋体" w:hAnsi="Times New Roman" w:cs="Times New Roman"/>
          <w:szCs w:val="20"/>
        </w:rPr>
        <w:t>。</w:t>
      </w:r>
    </w:p>
    <w:p w14:paraId="6CFB2882" w14:textId="32C1CEA7" w:rsidR="00BD4F5A" w:rsidRDefault="00246E9F" w:rsidP="00BF7BBA">
      <w:pPr>
        <w:ind w:left="420"/>
        <w:rPr>
          <w:rFonts w:ascii="Times New Roman" w:eastAsia="宋体" w:hAnsi="Times New Roman" w:cs="Times New Roman"/>
          <w:szCs w:val="20"/>
        </w:rPr>
      </w:pPr>
      <w:r w:rsidRPr="00246E9F">
        <w:rPr>
          <w:rFonts w:ascii="Times New Roman" w:eastAsia="宋体" w:hAnsi="Times New Roman" w:cs="Times New Roman" w:hint="eastAsia"/>
          <w:szCs w:val="20"/>
        </w:rPr>
        <w:t>命令提示符窗口输入</w:t>
      </w:r>
      <w:r w:rsidRPr="00246E9F">
        <w:rPr>
          <w:rFonts w:ascii="Times New Roman" w:eastAsia="宋体" w:hAnsi="Times New Roman" w:cs="Times New Roman"/>
          <w:szCs w:val="20"/>
        </w:rPr>
        <w:t xml:space="preserve"> ping -l 8000 www.</w:t>
      </w:r>
      <w:r w:rsidR="00782947">
        <w:rPr>
          <w:rFonts w:ascii="Times New Roman" w:eastAsia="宋体" w:hAnsi="Times New Roman" w:cs="Times New Roman"/>
          <w:szCs w:val="20"/>
        </w:rPr>
        <w:t>baidu.com</w:t>
      </w:r>
      <w:r w:rsidRPr="00246E9F">
        <w:rPr>
          <w:rFonts w:ascii="Times New Roman" w:eastAsia="宋体" w:hAnsi="Times New Roman" w:cs="Times New Roman"/>
          <w:szCs w:val="20"/>
        </w:rPr>
        <w:t>（</w:t>
      </w:r>
      <w:r w:rsidRPr="00246E9F">
        <w:rPr>
          <w:rFonts w:ascii="Times New Roman" w:eastAsia="宋体" w:hAnsi="Times New Roman" w:cs="Times New Roman"/>
          <w:szCs w:val="20"/>
        </w:rPr>
        <w:t xml:space="preserve">ping -l size ip </w:t>
      </w:r>
      <w:r w:rsidRPr="00246E9F">
        <w:rPr>
          <w:rFonts w:ascii="Times New Roman" w:eastAsia="宋体" w:hAnsi="Times New Roman" w:cs="Times New Roman"/>
          <w:szCs w:val="20"/>
        </w:rPr>
        <w:t>用来指定发送数据包的大小）</w:t>
      </w:r>
      <w:r w:rsidRPr="00246E9F">
        <w:rPr>
          <w:rFonts w:ascii="Times New Roman" w:eastAsia="宋体" w:hAnsi="Times New Roman" w:cs="Times New Roman"/>
          <w:szCs w:val="20"/>
        </w:rPr>
        <w:t>,</w:t>
      </w:r>
      <w:r w:rsidRPr="00246E9F">
        <w:rPr>
          <w:rFonts w:ascii="Times New Roman" w:eastAsia="宋体" w:hAnsi="Times New Roman" w:cs="Times New Roman"/>
          <w:szCs w:val="20"/>
        </w:rPr>
        <w:t>观察</w:t>
      </w:r>
      <w:r w:rsidRPr="00246E9F">
        <w:rPr>
          <w:rFonts w:ascii="Times New Roman" w:eastAsia="宋体" w:hAnsi="Times New Roman" w:cs="Times New Roman"/>
          <w:szCs w:val="20"/>
        </w:rPr>
        <w:t>Wireshark</w:t>
      </w:r>
      <w:r w:rsidRPr="00246E9F">
        <w:rPr>
          <w:rFonts w:ascii="Times New Roman" w:eastAsia="宋体" w:hAnsi="Times New Roman" w:cs="Times New Roman"/>
          <w:szCs w:val="20"/>
        </w:rPr>
        <w:t>中出现的新数据包，查看每个数据包的</w:t>
      </w:r>
      <w:r w:rsidRPr="00246E9F">
        <w:rPr>
          <w:rFonts w:ascii="Times New Roman" w:eastAsia="宋体" w:hAnsi="Times New Roman" w:cs="Times New Roman"/>
          <w:szCs w:val="20"/>
        </w:rPr>
        <w:t>Fragment offset</w:t>
      </w:r>
      <w:r w:rsidRPr="00246E9F">
        <w:rPr>
          <w:rFonts w:ascii="Times New Roman" w:eastAsia="宋体" w:hAnsi="Times New Roman" w:cs="Times New Roman"/>
          <w:szCs w:val="20"/>
        </w:rPr>
        <w:t>，分析所有分片的结构。</w:t>
      </w:r>
    </w:p>
    <w:p w14:paraId="44F14E53" w14:textId="77777777" w:rsidR="00782947" w:rsidRDefault="00782947" w:rsidP="00BF7BBA">
      <w:pPr>
        <w:ind w:left="420"/>
        <w:rPr>
          <w:rFonts w:ascii="Times New Roman" w:eastAsia="宋体" w:hAnsi="Times New Roman" w:cs="Times New Roman"/>
          <w:szCs w:val="20"/>
        </w:rPr>
      </w:pPr>
    </w:p>
    <w:p w14:paraId="50219DA1" w14:textId="796EB69A" w:rsidR="00782947" w:rsidRDefault="00782947" w:rsidP="00BF7BBA">
      <w:pPr>
        <w:ind w:left="420"/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szCs w:val="20"/>
        </w:rPr>
        <w:t>2</w:t>
      </w:r>
      <w:r>
        <w:rPr>
          <w:rFonts w:ascii="Times New Roman" w:eastAsia="宋体" w:hAnsi="Times New Roman" w:cs="Times New Roman"/>
          <w:szCs w:val="20"/>
        </w:rPr>
        <w:t>.</w:t>
      </w:r>
      <w:r>
        <w:rPr>
          <w:rFonts w:ascii="Times New Roman" w:eastAsia="宋体" w:hAnsi="Times New Roman" w:cs="Times New Roman" w:hint="eastAsia"/>
          <w:szCs w:val="20"/>
        </w:rPr>
        <w:t>分片分析</w:t>
      </w:r>
    </w:p>
    <w:p w14:paraId="27602D5B" w14:textId="77777777" w:rsidR="00286EB6" w:rsidRDefault="00286EB6" w:rsidP="00BF7BBA">
      <w:pPr>
        <w:ind w:left="420"/>
        <w:rPr>
          <w:rFonts w:ascii="Times New Roman" w:eastAsia="宋体" w:hAnsi="Times New Roman" w:cs="Times New Roman"/>
          <w:szCs w:val="20"/>
        </w:rPr>
      </w:pPr>
    </w:p>
    <w:p w14:paraId="6DAD89A2" w14:textId="08161C40" w:rsidR="00782947" w:rsidRDefault="00782947" w:rsidP="00BF7BBA">
      <w:pPr>
        <w:ind w:left="420"/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szCs w:val="20"/>
        </w:rPr>
        <w:t>第一个分片</w:t>
      </w:r>
    </w:p>
    <w:p w14:paraId="53468ACE" w14:textId="3D963516" w:rsidR="00782947" w:rsidRDefault="00FD1B6F" w:rsidP="00BF7BBA">
      <w:pPr>
        <w:ind w:left="420"/>
        <w:rPr>
          <w:rFonts w:ascii="Times New Roman" w:eastAsia="宋体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467F73F2" wp14:editId="611BF65F">
            <wp:extent cx="5579745" cy="261683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4132"/>
      </w:tblGrid>
      <w:tr w:rsidR="00782947" w:rsidRPr="00DF255B" w14:paraId="4E86E9CE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0D394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字段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18972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报文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8220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内容</w:t>
            </w:r>
          </w:p>
        </w:tc>
      </w:tr>
      <w:tr w:rsidR="00782947" w:rsidRPr="00DF255B" w14:paraId="68BA08F9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45822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5D118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45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336CC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</w:t>
            </w:r>
            <w:r w:rsidRPr="00DF255B">
              <w:rPr>
                <w:rFonts w:ascii="Times New Roman" w:eastAsia="宋体" w:hAnsi="Times New Roman" w:cs="宋体"/>
                <w:szCs w:val="20"/>
              </w:rPr>
              <w:t>20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字节</w:t>
            </w:r>
          </w:p>
        </w:tc>
      </w:tr>
      <w:tr w:rsidR="00782947" w:rsidRPr="00DF255B" w14:paraId="23EC435D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722A1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服务类型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86316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E32B6" w14:textId="77777777" w:rsidR="00782947" w:rsidRPr="00DF255B" w:rsidRDefault="00782947" w:rsidP="00E410DD">
            <w:pPr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正常时延正常吞吐量正常可靠性</w:t>
            </w:r>
          </w:p>
        </w:tc>
      </w:tr>
      <w:tr w:rsidR="00782947" w:rsidRPr="00DF255B" w14:paraId="6FD43A3E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1190F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总长度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B18DD" w14:textId="218BF514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</w:t>
            </w:r>
            <w:r w:rsidR="00FD1B6F">
              <w:rPr>
                <w:rFonts w:ascii="Times New Roman" w:eastAsia="宋体" w:hAnsi="Times New Roman" w:cs="宋体"/>
                <w:szCs w:val="20"/>
              </w:rPr>
              <w:t>5</w:t>
            </w:r>
            <w:r w:rsidR="00FD1B6F">
              <w:rPr>
                <w:rFonts w:ascii="Times New Roman" w:eastAsia="宋体" w:hAnsi="Times New Roman" w:cs="宋体" w:hint="eastAsia"/>
                <w:szCs w:val="20"/>
              </w:rPr>
              <w:t>dc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5838A" w14:textId="7EF4F26B" w:rsidR="00782947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1500</w:t>
            </w:r>
          </w:p>
        </w:tc>
      </w:tr>
      <w:tr w:rsidR="00782947" w:rsidRPr="00DF255B" w14:paraId="56DCBB64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B5921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72387" w14:textId="644F8886" w:rsidR="00782947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e3c1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AB209" w14:textId="3B56A0E4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标识为</w:t>
            </w:r>
            <w:r w:rsidR="00FD1B6F">
              <w:rPr>
                <w:rFonts w:ascii="Times New Roman" w:eastAsia="宋体" w:hAnsi="Times New Roman" w:cs="宋体"/>
                <w:szCs w:val="20"/>
              </w:rPr>
              <w:t>58305</w:t>
            </w:r>
          </w:p>
        </w:tc>
      </w:tr>
      <w:tr w:rsidR="00782947" w:rsidRPr="00DF255B" w14:paraId="06EA7081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DDE0A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标志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C295B" w14:textId="6785059D" w:rsidR="00782947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20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B6E7D" w14:textId="2A8FB419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DF=</w:t>
            </w:r>
            <w:r w:rsidR="00FD1B6F">
              <w:rPr>
                <w:rFonts w:ascii="Times New Roman" w:eastAsia="宋体" w:hAnsi="Times New Roman" w:cs="宋体"/>
                <w:szCs w:val="20"/>
              </w:rPr>
              <w:t>0</w:t>
            </w:r>
            <w:r w:rsidRPr="00DF255B">
              <w:rPr>
                <w:rFonts w:ascii="Times New Roman" w:eastAsia="宋体" w:hAnsi="Times New Roman" w:cs="宋体"/>
                <w:szCs w:val="20"/>
              </w:rPr>
              <w:t xml:space="preserve"> MF=</w:t>
            </w:r>
            <w:r w:rsidR="00FD1B6F">
              <w:rPr>
                <w:rFonts w:ascii="Times New Roman" w:eastAsia="宋体" w:hAnsi="Times New Roman" w:cs="宋体"/>
                <w:szCs w:val="20"/>
              </w:rPr>
              <w:t>1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允许分片</w:t>
            </w:r>
            <w:r w:rsidR="00FD1B6F">
              <w:rPr>
                <w:rFonts w:ascii="Times New Roman" w:eastAsia="宋体" w:hAnsi="Times New Roman" w:cs="宋体" w:hint="eastAsia"/>
                <w:szCs w:val="20"/>
              </w:rPr>
              <w:t>且不是最后一片</w:t>
            </w:r>
          </w:p>
        </w:tc>
      </w:tr>
      <w:tr w:rsidR="00782947" w:rsidRPr="00DF255B" w14:paraId="6D8A6737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AB617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片偏移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87728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00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01B76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偏移量为</w:t>
            </w:r>
            <w:r w:rsidRPr="00DF255B">
              <w:rPr>
                <w:rFonts w:ascii="Times New Roman" w:eastAsia="宋体" w:hAnsi="Times New Roman" w:cs="宋体"/>
                <w:szCs w:val="20"/>
              </w:rPr>
              <w:t>0</w:t>
            </w:r>
          </w:p>
        </w:tc>
      </w:tr>
      <w:tr w:rsidR="00782947" w:rsidRPr="00DF255B" w14:paraId="4B072B9C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691A7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生存周期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EAA6F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D140D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每跳生存周期为</w:t>
            </w:r>
            <w:r>
              <w:rPr>
                <w:rFonts w:ascii="Times New Roman" w:eastAsia="宋体" w:hAnsi="Times New Roman" w:cs="宋体"/>
                <w:szCs w:val="20"/>
              </w:rPr>
              <w:t>128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秒</w:t>
            </w:r>
          </w:p>
        </w:tc>
      </w:tr>
      <w:tr w:rsidR="00782947" w:rsidRPr="00DF255B" w14:paraId="6B983835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0E74C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63078" w14:textId="52F3EBA6" w:rsidR="00782947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E27C2" w14:textId="270FDBE9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携带数据来自</w:t>
            </w:r>
            <w:r w:rsidR="00FD1B6F">
              <w:rPr>
                <w:rFonts w:ascii="Times New Roman" w:eastAsia="宋体" w:hAnsi="Times New Roman" w:cs="宋体"/>
                <w:szCs w:val="20"/>
              </w:rPr>
              <w:t>ICMP(1)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</w:tr>
      <w:tr w:rsidR="00782947" w:rsidRPr="00DF255B" w14:paraId="1F98ABB5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13753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43E8D" w14:textId="1CF7C6DF" w:rsidR="00782947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8950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06111" w14:textId="08EAEEB3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头部校验和为</w:t>
            </w:r>
            <w:r w:rsidR="00FD1B6F">
              <w:rPr>
                <w:rFonts w:ascii="Times New Roman" w:eastAsia="宋体" w:hAnsi="Times New Roman" w:cs="宋体" w:hint="eastAsia"/>
                <w:szCs w:val="20"/>
              </w:rPr>
              <w:t>0</w:t>
            </w:r>
            <w:r w:rsidR="00FD1B6F">
              <w:rPr>
                <w:rFonts w:ascii="Times New Roman" w:eastAsia="宋体" w:hAnsi="Times New Roman" w:cs="宋体"/>
                <w:szCs w:val="20"/>
              </w:rPr>
              <w:t>x8950</w:t>
            </w:r>
          </w:p>
        </w:tc>
      </w:tr>
      <w:tr w:rsidR="00782947" w:rsidRPr="00DF255B" w14:paraId="1C35E7F9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01333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5A35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c0a8 0066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4C17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源地址为</w:t>
            </w:r>
            <w:r w:rsidRPr="00B4062C">
              <w:rPr>
                <w:rFonts w:ascii="Times New Roman" w:eastAsia="宋体" w:hAnsi="Times New Roman" w:cs="宋体"/>
                <w:szCs w:val="20"/>
              </w:rPr>
              <w:t>192.168.0.102</w:t>
            </w:r>
          </w:p>
        </w:tc>
      </w:tr>
      <w:tr w:rsidR="00782947" w:rsidRPr="00DF255B" w14:paraId="4E611E9A" w14:textId="77777777" w:rsidTr="00FD1B6F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103B9" w14:textId="77777777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8C49C" w14:textId="49EB6CD0" w:rsidR="00782947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3d87 a979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B6226" w14:textId="05F65A82" w:rsidR="00782947" w:rsidRPr="00DF255B" w:rsidRDefault="00782947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目的地址为</w:t>
            </w:r>
            <w:r w:rsidR="00FD1B6F">
              <w:rPr>
                <w:rFonts w:ascii="Times New Roman" w:eastAsia="宋体" w:hAnsi="Times New Roman" w:cs="宋体"/>
                <w:szCs w:val="20"/>
              </w:rPr>
              <w:t>61.135.169.121</w:t>
            </w:r>
          </w:p>
        </w:tc>
      </w:tr>
    </w:tbl>
    <w:p w14:paraId="664BF19C" w14:textId="26743451" w:rsidR="00782947" w:rsidRDefault="00782947" w:rsidP="00FD1B6F">
      <w:pPr>
        <w:rPr>
          <w:rFonts w:ascii="Times New Roman" w:eastAsia="宋体" w:hAnsi="Times New Roman" w:cs="Times New Roman"/>
          <w:szCs w:val="20"/>
        </w:rPr>
      </w:pPr>
    </w:p>
    <w:p w14:paraId="5307C384" w14:textId="787795B8" w:rsidR="00FD1B6F" w:rsidRDefault="00FD1B6F" w:rsidP="00FD1B6F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szCs w:val="20"/>
        </w:rPr>
        <w:lastRenderedPageBreak/>
        <w:tab/>
      </w:r>
      <w:r>
        <w:rPr>
          <w:rFonts w:ascii="Times New Roman" w:eastAsia="宋体" w:hAnsi="Times New Roman" w:cs="Times New Roman" w:hint="eastAsia"/>
          <w:szCs w:val="20"/>
        </w:rPr>
        <w:t>第二个分片</w:t>
      </w:r>
    </w:p>
    <w:p w14:paraId="1EB7AF1A" w14:textId="70A217BE" w:rsidR="00FD1B6F" w:rsidRDefault="00FD1B6F" w:rsidP="00FD1B6F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szCs w:val="20"/>
        </w:rPr>
        <w:tab/>
      </w:r>
      <w:r>
        <w:rPr>
          <w:noProof/>
        </w:rPr>
        <w:drawing>
          <wp:inline distT="0" distB="0" distL="0" distR="0" wp14:anchorId="2587E222" wp14:editId="29EFD3EE">
            <wp:extent cx="5579745" cy="259334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4132"/>
      </w:tblGrid>
      <w:tr w:rsidR="00FD1B6F" w:rsidRPr="00DF255B" w14:paraId="391F7E42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C9798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字段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095AF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报文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B30E5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内容</w:t>
            </w:r>
          </w:p>
        </w:tc>
      </w:tr>
      <w:tr w:rsidR="00FD1B6F" w:rsidRPr="00DF255B" w14:paraId="2E3F0A89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B853E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35823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45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934E5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</w:t>
            </w:r>
            <w:r w:rsidRPr="00DF255B">
              <w:rPr>
                <w:rFonts w:ascii="Times New Roman" w:eastAsia="宋体" w:hAnsi="Times New Roman" w:cs="宋体"/>
                <w:szCs w:val="20"/>
              </w:rPr>
              <w:t>20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字节</w:t>
            </w:r>
          </w:p>
        </w:tc>
      </w:tr>
      <w:tr w:rsidR="00FD1B6F" w:rsidRPr="00DF255B" w14:paraId="58295217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3FF56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服务类型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770B7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BFA96" w14:textId="77777777" w:rsidR="00FD1B6F" w:rsidRPr="00DF255B" w:rsidRDefault="00FD1B6F" w:rsidP="00E410DD">
            <w:pPr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正常时延正常吞吐量正常可靠性</w:t>
            </w:r>
          </w:p>
        </w:tc>
      </w:tr>
      <w:tr w:rsidR="00FD1B6F" w:rsidRPr="00DF255B" w14:paraId="37B06CCA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1119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总长度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D6A1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05</w:t>
            </w:r>
            <w:r>
              <w:rPr>
                <w:rFonts w:ascii="Times New Roman" w:eastAsia="宋体" w:hAnsi="Times New Roman" w:cs="宋体" w:hint="eastAsia"/>
                <w:szCs w:val="20"/>
              </w:rPr>
              <w:t>dc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9C391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1500</w:t>
            </w:r>
          </w:p>
        </w:tc>
      </w:tr>
      <w:tr w:rsidR="00FD1B6F" w:rsidRPr="00DF255B" w14:paraId="15CC7ED0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566E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73A7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e3c1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BC8A0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标识为</w:t>
            </w:r>
            <w:r>
              <w:rPr>
                <w:rFonts w:ascii="Times New Roman" w:eastAsia="宋体" w:hAnsi="Times New Roman" w:cs="宋体"/>
                <w:szCs w:val="20"/>
              </w:rPr>
              <w:t>58305</w:t>
            </w:r>
          </w:p>
        </w:tc>
      </w:tr>
      <w:tr w:rsidR="00FD1B6F" w:rsidRPr="00DF255B" w14:paraId="5065DC5F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9BF7C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标志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F4A8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20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D8721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DF=</w:t>
            </w:r>
            <w:r>
              <w:rPr>
                <w:rFonts w:ascii="Times New Roman" w:eastAsia="宋体" w:hAnsi="Times New Roman" w:cs="宋体"/>
                <w:szCs w:val="20"/>
              </w:rPr>
              <w:t>0</w:t>
            </w:r>
            <w:r w:rsidRPr="00DF255B">
              <w:rPr>
                <w:rFonts w:ascii="Times New Roman" w:eastAsia="宋体" w:hAnsi="Times New Roman" w:cs="宋体"/>
                <w:szCs w:val="20"/>
              </w:rPr>
              <w:t xml:space="preserve"> MF=</w:t>
            </w:r>
            <w:r>
              <w:rPr>
                <w:rFonts w:ascii="Times New Roman" w:eastAsia="宋体" w:hAnsi="Times New Roman" w:cs="宋体"/>
                <w:szCs w:val="20"/>
              </w:rPr>
              <w:t>1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允许分片</w:t>
            </w:r>
            <w:r>
              <w:rPr>
                <w:rFonts w:ascii="Times New Roman" w:eastAsia="宋体" w:hAnsi="Times New Roman" w:cs="宋体" w:hint="eastAsia"/>
                <w:szCs w:val="20"/>
              </w:rPr>
              <w:t>且不是最后一片</w:t>
            </w:r>
          </w:p>
        </w:tc>
      </w:tr>
      <w:tr w:rsidR="00FD1B6F" w:rsidRPr="00DF255B" w14:paraId="4BE91F07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40B1D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片偏移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B593C" w14:textId="03066869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b9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B3CD1" w14:textId="0EB55D9B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偏移量为</w:t>
            </w:r>
            <w:r>
              <w:rPr>
                <w:rFonts w:ascii="Times New Roman" w:eastAsia="宋体" w:hAnsi="Times New Roman" w:cs="宋体"/>
                <w:szCs w:val="20"/>
              </w:rPr>
              <w:t>1480</w:t>
            </w:r>
          </w:p>
        </w:tc>
      </w:tr>
      <w:tr w:rsidR="00FD1B6F" w:rsidRPr="00DF255B" w14:paraId="243B9746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8282F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生存周期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A6857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1C691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每跳生存周期为</w:t>
            </w:r>
            <w:r>
              <w:rPr>
                <w:rFonts w:ascii="Times New Roman" w:eastAsia="宋体" w:hAnsi="Times New Roman" w:cs="宋体"/>
                <w:szCs w:val="20"/>
              </w:rPr>
              <w:t>128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秒</w:t>
            </w:r>
          </w:p>
        </w:tc>
      </w:tr>
      <w:tr w:rsidR="00FD1B6F" w:rsidRPr="00DF255B" w14:paraId="44F601C0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0FCE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60E3A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CB058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携带数据来自</w:t>
            </w:r>
            <w:r>
              <w:rPr>
                <w:rFonts w:ascii="Times New Roman" w:eastAsia="宋体" w:hAnsi="Times New Roman" w:cs="宋体"/>
                <w:szCs w:val="20"/>
              </w:rPr>
              <w:t>ICMP(1)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</w:tr>
      <w:tr w:rsidR="00FD1B6F" w:rsidRPr="00DF255B" w14:paraId="2CA0B6CF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DFE2A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C5BD0" w14:textId="18F70140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8897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B0A23" w14:textId="21A3582F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头部校验和为</w:t>
            </w:r>
            <w:r>
              <w:rPr>
                <w:rFonts w:ascii="Times New Roman" w:eastAsia="宋体" w:hAnsi="Times New Roman" w:cs="宋体" w:hint="eastAsia"/>
                <w:szCs w:val="20"/>
              </w:rPr>
              <w:t>0</w:t>
            </w:r>
            <w:r>
              <w:rPr>
                <w:rFonts w:ascii="Times New Roman" w:eastAsia="宋体" w:hAnsi="Times New Roman" w:cs="宋体"/>
                <w:szCs w:val="20"/>
              </w:rPr>
              <w:t>x8897</w:t>
            </w:r>
          </w:p>
        </w:tc>
      </w:tr>
      <w:tr w:rsidR="00FD1B6F" w:rsidRPr="00DF255B" w14:paraId="57F1AE54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1F1BA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32DD4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c0a8 0066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2263D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源地址为</w:t>
            </w:r>
            <w:r w:rsidRPr="00B4062C">
              <w:rPr>
                <w:rFonts w:ascii="Times New Roman" w:eastAsia="宋体" w:hAnsi="Times New Roman" w:cs="宋体"/>
                <w:szCs w:val="20"/>
              </w:rPr>
              <w:t>192.168.0.102</w:t>
            </w:r>
          </w:p>
        </w:tc>
      </w:tr>
      <w:tr w:rsidR="00FD1B6F" w:rsidRPr="00DF255B" w14:paraId="75059471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9A0E2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DEC2D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3d87 a979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A2760" w14:textId="77777777" w:rsidR="00FD1B6F" w:rsidRPr="00DF255B" w:rsidRDefault="00FD1B6F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目的地址为</w:t>
            </w:r>
            <w:r>
              <w:rPr>
                <w:rFonts w:ascii="Times New Roman" w:eastAsia="宋体" w:hAnsi="Times New Roman" w:cs="宋体"/>
                <w:szCs w:val="20"/>
              </w:rPr>
              <w:t>61.135.169.121</w:t>
            </w:r>
          </w:p>
        </w:tc>
      </w:tr>
    </w:tbl>
    <w:p w14:paraId="1575BC67" w14:textId="32D05ECD" w:rsidR="00FD1B6F" w:rsidRDefault="00FD1B6F" w:rsidP="00FD1B6F">
      <w:pPr>
        <w:rPr>
          <w:rFonts w:ascii="Times New Roman" w:eastAsia="宋体" w:hAnsi="Times New Roman" w:cs="Times New Roman"/>
          <w:szCs w:val="20"/>
        </w:rPr>
      </w:pPr>
    </w:p>
    <w:p w14:paraId="7ED1BB01" w14:textId="6E235BDA" w:rsidR="00E410DD" w:rsidRDefault="00E410DD" w:rsidP="00FD1B6F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szCs w:val="20"/>
        </w:rPr>
        <w:tab/>
      </w:r>
      <w:r>
        <w:rPr>
          <w:rFonts w:ascii="Times New Roman" w:eastAsia="宋体" w:hAnsi="Times New Roman" w:cs="Times New Roman" w:hint="eastAsia"/>
          <w:szCs w:val="20"/>
        </w:rPr>
        <w:t>第三个分片</w:t>
      </w:r>
    </w:p>
    <w:p w14:paraId="5D87B108" w14:textId="70AF10E4" w:rsidR="00E410DD" w:rsidRDefault="00E410DD" w:rsidP="00FD1B6F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szCs w:val="20"/>
        </w:rPr>
        <w:tab/>
      </w:r>
      <w:r>
        <w:rPr>
          <w:noProof/>
        </w:rPr>
        <w:lastRenderedPageBreak/>
        <w:drawing>
          <wp:inline distT="0" distB="0" distL="0" distR="0" wp14:anchorId="535FDB6D" wp14:editId="01673D80">
            <wp:extent cx="5579745" cy="2659380"/>
            <wp:effectExtent l="0" t="0" r="19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4132"/>
      </w:tblGrid>
      <w:tr w:rsidR="00E410DD" w:rsidRPr="00DF255B" w14:paraId="37B53AFC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1F8FB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字段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983C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报文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17E3F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内容</w:t>
            </w:r>
          </w:p>
        </w:tc>
      </w:tr>
      <w:tr w:rsidR="00E410DD" w:rsidRPr="00DF255B" w14:paraId="76C898DD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B861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22B1E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45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CFB7D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</w:t>
            </w:r>
            <w:r w:rsidRPr="00DF255B">
              <w:rPr>
                <w:rFonts w:ascii="Times New Roman" w:eastAsia="宋体" w:hAnsi="Times New Roman" w:cs="宋体"/>
                <w:szCs w:val="20"/>
              </w:rPr>
              <w:t>20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字节</w:t>
            </w:r>
          </w:p>
        </w:tc>
      </w:tr>
      <w:tr w:rsidR="00E410DD" w:rsidRPr="00DF255B" w14:paraId="79B19630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D47CE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服务类型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86482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48B52" w14:textId="77777777" w:rsidR="00E410DD" w:rsidRPr="00DF255B" w:rsidRDefault="00E410DD" w:rsidP="00E410DD">
            <w:pPr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正常时延正常吞吐量正常可靠性</w:t>
            </w:r>
          </w:p>
        </w:tc>
      </w:tr>
      <w:tr w:rsidR="00E410DD" w:rsidRPr="00DF255B" w14:paraId="631D33E3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BA1A1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总长度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47070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05</w:t>
            </w:r>
            <w:r>
              <w:rPr>
                <w:rFonts w:ascii="Times New Roman" w:eastAsia="宋体" w:hAnsi="Times New Roman" w:cs="宋体" w:hint="eastAsia"/>
                <w:szCs w:val="20"/>
              </w:rPr>
              <w:t>dc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A2F15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1500</w:t>
            </w:r>
          </w:p>
        </w:tc>
      </w:tr>
      <w:tr w:rsidR="00E410DD" w:rsidRPr="00DF255B" w14:paraId="13F03069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C6933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CAC4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e3c1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A2F94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标识为</w:t>
            </w:r>
            <w:r>
              <w:rPr>
                <w:rFonts w:ascii="Times New Roman" w:eastAsia="宋体" w:hAnsi="Times New Roman" w:cs="宋体"/>
                <w:szCs w:val="20"/>
              </w:rPr>
              <w:t>58305</w:t>
            </w:r>
          </w:p>
        </w:tc>
      </w:tr>
      <w:tr w:rsidR="00E410DD" w:rsidRPr="00DF255B" w14:paraId="33C3403C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DF85A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标志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D3DC1" w14:textId="209C4305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21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703A2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DF=</w:t>
            </w:r>
            <w:r>
              <w:rPr>
                <w:rFonts w:ascii="Times New Roman" w:eastAsia="宋体" w:hAnsi="Times New Roman" w:cs="宋体"/>
                <w:szCs w:val="20"/>
              </w:rPr>
              <w:t>0</w:t>
            </w:r>
            <w:r w:rsidRPr="00DF255B">
              <w:rPr>
                <w:rFonts w:ascii="Times New Roman" w:eastAsia="宋体" w:hAnsi="Times New Roman" w:cs="宋体"/>
                <w:szCs w:val="20"/>
              </w:rPr>
              <w:t xml:space="preserve"> MF=</w:t>
            </w:r>
            <w:r>
              <w:rPr>
                <w:rFonts w:ascii="Times New Roman" w:eastAsia="宋体" w:hAnsi="Times New Roman" w:cs="宋体"/>
                <w:szCs w:val="20"/>
              </w:rPr>
              <w:t>1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允许分片</w:t>
            </w:r>
            <w:r>
              <w:rPr>
                <w:rFonts w:ascii="Times New Roman" w:eastAsia="宋体" w:hAnsi="Times New Roman" w:cs="宋体" w:hint="eastAsia"/>
                <w:szCs w:val="20"/>
              </w:rPr>
              <w:t>且不是最后一片</w:t>
            </w:r>
          </w:p>
        </w:tc>
      </w:tr>
      <w:tr w:rsidR="00E410DD" w:rsidRPr="00DF255B" w14:paraId="485CE544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4043A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片偏移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31B62" w14:textId="25095415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72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E512D" w14:textId="2DE3CABE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偏移量为</w:t>
            </w:r>
            <w:r>
              <w:rPr>
                <w:rFonts w:ascii="Times New Roman" w:eastAsia="宋体" w:hAnsi="Times New Roman" w:cs="宋体"/>
                <w:szCs w:val="20"/>
              </w:rPr>
              <w:t>2960</w:t>
            </w:r>
          </w:p>
        </w:tc>
      </w:tr>
      <w:tr w:rsidR="00E410DD" w:rsidRPr="00DF255B" w14:paraId="57B577B1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44B34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生存周期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5DA24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E5F2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每跳生存周期为</w:t>
            </w:r>
            <w:r>
              <w:rPr>
                <w:rFonts w:ascii="Times New Roman" w:eastAsia="宋体" w:hAnsi="Times New Roman" w:cs="宋体"/>
                <w:szCs w:val="20"/>
              </w:rPr>
              <w:t>128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秒</w:t>
            </w:r>
          </w:p>
        </w:tc>
      </w:tr>
      <w:tr w:rsidR="00E410DD" w:rsidRPr="00DF255B" w14:paraId="03517205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DAC5F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AA801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C12FE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携带数据来自</w:t>
            </w:r>
            <w:r>
              <w:rPr>
                <w:rFonts w:ascii="Times New Roman" w:eastAsia="宋体" w:hAnsi="Times New Roman" w:cs="宋体"/>
                <w:szCs w:val="20"/>
              </w:rPr>
              <w:t>ICMP(1)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</w:tr>
      <w:tr w:rsidR="00E410DD" w:rsidRPr="00DF255B" w14:paraId="2F86AF57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FD1D3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18BB5" w14:textId="022F5EBC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87de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9797E" w14:textId="369AF40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头部校验和为</w:t>
            </w:r>
            <w:r>
              <w:rPr>
                <w:rFonts w:ascii="Times New Roman" w:eastAsia="宋体" w:hAnsi="Times New Roman" w:cs="宋体" w:hint="eastAsia"/>
                <w:szCs w:val="20"/>
              </w:rPr>
              <w:t>0</w:t>
            </w:r>
            <w:r>
              <w:rPr>
                <w:rFonts w:ascii="Times New Roman" w:eastAsia="宋体" w:hAnsi="Times New Roman" w:cs="宋体"/>
                <w:szCs w:val="20"/>
              </w:rPr>
              <w:t>x87de</w:t>
            </w:r>
          </w:p>
        </w:tc>
      </w:tr>
      <w:tr w:rsidR="00E410DD" w:rsidRPr="00DF255B" w14:paraId="47CB5C9A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16AE7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F1901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c0a8 0066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F033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源地址为</w:t>
            </w:r>
            <w:r w:rsidRPr="00B4062C">
              <w:rPr>
                <w:rFonts w:ascii="Times New Roman" w:eastAsia="宋体" w:hAnsi="Times New Roman" w:cs="宋体"/>
                <w:szCs w:val="20"/>
              </w:rPr>
              <w:t>192.168.0.102</w:t>
            </w:r>
          </w:p>
        </w:tc>
      </w:tr>
      <w:tr w:rsidR="00E410DD" w:rsidRPr="00DF255B" w14:paraId="422E0CAD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C50F1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A14F3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3d87 a979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2A19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目的地址为</w:t>
            </w:r>
            <w:r>
              <w:rPr>
                <w:rFonts w:ascii="Times New Roman" w:eastAsia="宋体" w:hAnsi="Times New Roman" w:cs="宋体"/>
                <w:szCs w:val="20"/>
              </w:rPr>
              <w:t>61.135.169.121</w:t>
            </w:r>
          </w:p>
        </w:tc>
      </w:tr>
    </w:tbl>
    <w:p w14:paraId="07280048" w14:textId="48F81091" w:rsidR="00E410DD" w:rsidRDefault="00E410DD" w:rsidP="00FD1B6F">
      <w:pPr>
        <w:rPr>
          <w:rFonts w:ascii="Times New Roman" w:eastAsia="宋体" w:hAnsi="Times New Roman" w:cs="Times New Roman"/>
          <w:szCs w:val="20"/>
        </w:rPr>
      </w:pPr>
    </w:p>
    <w:p w14:paraId="6FA0705A" w14:textId="71C5A850" w:rsidR="00E410DD" w:rsidRDefault="00E410DD" w:rsidP="00FD1B6F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szCs w:val="20"/>
        </w:rPr>
        <w:tab/>
      </w:r>
      <w:r>
        <w:rPr>
          <w:rFonts w:ascii="Times New Roman" w:eastAsia="宋体" w:hAnsi="Times New Roman" w:cs="Times New Roman" w:hint="eastAsia"/>
          <w:szCs w:val="20"/>
        </w:rPr>
        <w:t>第四个分片</w:t>
      </w:r>
    </w:p>
    <w:p w14:paraId="46D701BE" w14:textId="4B7384D3" w:rsidR="00E410DD" w:rsidRDefault="00E410DD" w:rsidP="00FD1B6F">
      <w:pPr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szCs w:val="20"/>
        </w:rPr>
        <w:tab/>
      </w:r>
      <w:r>
        <w:rPr>
          <w:noProof/>
        </w:rPr>
        <w:drawing>
          <wp:inline distT="0" distB="0" distL="0" distR="0" wp14:anchorId="15677FCF" wp14:editId="06F04AD5">
            <wp:extent cx="5579745" cy="2657475"/>
            <wp:effectExtent l="0" t="0" r="190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4132"/>
      </w:tblGrid>
      <w:tr w:rsidR="00E410DD" w:rsidRPr="00DF255B" w14:paraId="2F97A939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65E10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lastRenderedPageBreak/>
              <w:t>字段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52FE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报文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3C98A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内容</w:t>
            </w:r>
          </w:p>
        </w:tc>
      </w:tr>
      <w:tr w:rsidR="00E410DD" w:rsidRPr="00DF255B" w14:paraId="2B43BF19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3AD5F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F0229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45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2A0E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</w:t>
            </w:r>
            <w:r w:rsidRPr="00DF255B">
              <w:rPr>
                <w:rFonts w:ascii="Times New Roman" w:eastAsia="宋体" w:hAnsi="Times New Roman" w:cs="宋体"/>
                <w:szCs w:val="20"/>
              </w:rPr>
              <w:t>20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字节</w:t>
            </w:r>
          </w:p>
        </w:tc>
      </w:tr>
      <w:tr w:rsidR="00E410DD" w:rsidRPr="00DF255B" w14:paraId="45ABEECE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6DB40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服务类型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616CA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53CD7" w14:textId="77777777" w:rsidR="00E410DD" w:rsidRPr="00DF255B" w:rsidRDefault="00E410DD" w:rsidP="00E410DD">
            <w:pPr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正常时延正常吞吐量正常可靠性</w:t>
            </w:r>
          </w:p>
        </w:tc>
      </w:tr>
      <w:tr w:rsidR="00E410DD" w:rsidRPr="00DF255B" w14:paraId="6293E908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5217C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总长度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28B4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05</w:t>
            </w:r>
            <w:r>
              <w:rPr>
                <w:rFonts w:ascii="Times New Roman" w:eastAsia="宋体" w:hAnsi="Times New Roman" w:cs="宋体" w:hint="eastAsia"/>
                <w:szCs w:val="20"/>
              </w:rPr>
              <w:t>dc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1F1A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1500</w:t>
            </w:r>
          </w:p>
        </w:tc>
      </w:tr>
      <w:tr w:rsidR="00E410DD" w:rsidRPr="00DF255B" w14:paraId="33FA0805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FC7C6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FD809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e3c1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FBAB1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标识为</w:t>
            </w:r>
            <w:r>
              <w:rPr>
                <w:rFonts w:ascii="Times New Roman" w:eastAsia="宋体" w:hAnsi="Times New Roman" w:cs="宋体"/>
                <w:szCs w:val="20"/>
              </w:rPr>
              <w:t>58305</w:t>
            </w:r>
          </w:p>
        </w:tc>
      </w:tr>
      <w:tr w:rsidR="00E410DD" w:rsidRPr="00DF255B" w14:paraId="65C521D5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27AFD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标志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50736" w14:textId="18246895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22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29183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DF=</w:t>
            </w:r>
            <w:r>
              <w:rPr>
                <w:rFonts w:ascii="Times New Roman" w:eastAsia="宋体" w:hAnsi="Times New Roman" w:cs="宋体"/>
                <w:szCs w:val="20"/>
              </w:rPr>
              <w:t>0</w:t>
            </w:r>
            <w:r w:rsidRPr="00DF255B">
              <w:rPr>
                <w:rFonts w:ascii="Times New Roman" w:eastAsia="宋体" w:hAnsi="Times New Roman" w:cs="宋体"/>
                <w:szCs w:val="20"/>
              </w:rPr>
              <w:t xml:space="preserve"> MF=</w:t>
            </w:r>
            <w:r>
              <w:rPr>
                <w:rFonts w:ascii="Times New Roman" w:eastAsia="宋体" w:hAnsi="Times New Roman" w:cs="宋体"/>
                <w:szCs w:val="20"/>
              </w:rPr>
              <w:t>1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允许分片</w:t>
            </w:r>
            <w:r>
              <w:rPr>
                <w:rFonts w:ascii="Times New Roman" w:eastAsia="宋体" w:hAnsi="Times New Roman" w:cs="宋体" w:hint="eastAsia"/>
                <w:szCs w:val="20"/>
              </w:rPr>
              <w:t>且不是最后一片</w:t>
            </w:r>
          </w:p>
        </w:tc>
      </w:tr>
      <w:tr w:rsidR="00E410DD" w:rsidRPr="00DF255B" w14:paraId="57048A08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E103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片偏移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81ADD" w14:textId="6E0676AD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2</w:t>
            </w:r>
            <w:r>
              <w:rPr>
                <w:rFonts w:ascii="Times New Roman" w:eastAsia="宋体" w:hAnsi="Times New Roman" w:cs="宋体" w:hint="eastAsia"/>
                <w:szCs w:val="20"/>
              </w:rPr>
              <w:t>b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63E8" w14:textId="0D3E054A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偏移量为</w:t>
            </w:r>
            <w:r>
              <w:rPr>
                <w:rFonts w:ascii="Times New Roman" w:eastAsia="宋体" w:hAnsi="Times New Roman" w:cs="宋体"/>
                <w:szCs w:val="20"/>
              </w:rPr>
              <w:t>4440</w:t>
            </w:r>
          </w:p>
        </w:tc>
      </w:tr>
      <w:tr w:rsidR="00E410DD" w:rsidRPr="00DF255B" w14:paraId="49750365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02B12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生存周期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14D66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2FF33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每跳生存周期为</w:t>
            </w:r>
            <w:r>
              <w:rPr>
                <w:rFonts w:ascii="Times New Roman" w:eastAsia="宋体" w:hAnsi="Times New Roman" w:cs="宋体"/>
                <w:szCs w:val="20"/>
              </w:rPr>
              <w:t>128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秒</w:t>
            </w:r>
          </w:p>
        </w:tc>
      </w:tr>
      <w:tr w:rsidR="00E410DD" w:rsidRPr="00DF255B" w14:paraId="08D0DAD8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0188D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AB169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50155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携带数据来自</w:t>
            </w:r>
            <w:r>
              <w:rPr>
                <w:rFonts w:ascii="Times New Roman" w:eastAsia="宋体" w:hAnsi="Times New Roman" w:cs="宋体"/>
                <w:szCs w:val="20"/>
              </w:rPr>
              <w:t>ICMP(1)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</w:tr>
      <w:tr w:rsidR="00E410DD" w:rsidRPr="00DF255B" w14:paraId="5F630169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85673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96CA4" w14:textId="2B45FA2A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8725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9BADF" w14:textId="50D7490A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头部校验和为</w:t>
            </w:r>
            <w:r>
              <w:rPr>
                <w:rFonts w:ascii="Times New Roman" w:eastAsia="宋体" w:hAnsi="Times New Roman" w:cs="宋体" w:hint="eastAsia"/>
                <w:szCs w:val="20"/>
              </w:rPr>
              <w:t>0</w:t>
            </w:r>
            <w:r>
              <w:rPr>
                <w:rFonts w:ascii="Times New Roman" w:eastAsia="宋体" w:hAnsi="Times New Roman" w:cs="宋体"/>
                <w:szCs w:val="20"/>
              </w:rPr>
              <w:t>x8725</w:t>
            </w:r>
          </w:p>
        </w:tc>
      </w:tr>
      <w:tr w:rsidR="00E410DD" w:rsidRPr="00DF255B" w14:paraId="34E75649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9F17B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201CE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c0a8 0066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C1B11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源地址为</w:t>
            </w:r>
            <w:r w:rsidRPr="00B4062C">
              <w:rPr>
                <w:rFonts w:ascii="Times New Roman" w:eastAsia="宋体" w:hAnsi="Times New Roman" w:cs="宋体"/>
                <w:szCs w:val="20"/>
              </w:rPr>
              <w:t>192.168.0.102</w:t>
            </w:r>
          </w:p>
        </w:tc>
      </w:tr>
      <w:tr w:rsidR="00E410DD" w:rsidRPr="00DF255B" w14:paraId="5C2D0B13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5F2C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A856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3d87 a979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9E89A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目的地址为</w:t>
            </w:r>
            <w:r>
              <w:rPr>
                <w:rFonts w:ascii="Times New Roman" w:eastAsia="宋体" w:hAnsi="Times New Roman" w:cs="宋体"/>
                <w:szCs w:val="20"/>
              </w:rPr>
              <w:t>61.135.169.121</w:t>
            </w:r>
          </w:p>
        </w:tc>
      </w:tr>
    </w:tbl>
    <w:p w14:paraId="29BB7C61" w14:textId="77777777" w:rsidR="00E410DD" w:rsidRPr="00AD3DAE" w:rsidRDefault="00E410DD" w:rsidP="00FD1B6F">
      <w:pPr>
        <w:rPr>
          <w:rFonts w:ascii="Times New Roman" w:eastAsia="宋体" w:hAnsi="Times New Roman" w:cs="Times New Roman"/>
          <w:szCs w:val="20"/>
        </w:rPr>
      </w:pPr>
    </w:p>
    <w:p w14:paraId="16366FD1" w14:textId="62EDE045" w:rsidR="00AD3DAE" w:rsidRDefault="00E410DD" w:rsidP="00E410DD">
      <w:pPr>
        <w:autoSpaceDE w:val="0"/>
        <w:autoSpaceDN w:val="0"/>
        <w:ind w:firstLineChars="200"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第五个分片</w:t>
      </w:r>
    </w:p>
    <w:p w14:paraId="5AC1AAE8" w14:textId="3307783E" w:rsidR="00E410DD" w:rsidRDefault="00E410DD" w:rsidP="00E410DD">
      <w:pPr>
        <w:autoSpaceDE w:val="0"/>
        <w:autoSpaceDN w:val="0"/>
        <w:ind w:firstLineChars="200" w:firstLine="420"/>
        <w:rPr>
          <w:rFonts w:ascii="宋体" w:eastAsia="宋体" w:hAnsi="宋体" w:cs="Times New Roman"/>
          <w:szCs w:val="20"/>
        </w:rPr>
      </w:pPr>
      <w:r>
        <w:rPr>
          <w:noProof/>
        </w:rPr>
        <w:drawing>
          <wp:inline distT="0" distB="0" distL="0" distR="0" wp14:anchorId="5D3E581B" wp14:editId="62B774C4">
            <wp:extent cx="5579745" cy="276860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4132"/>
      </w:tblGrid>
      <w:tr w:rsidR="00E410DD" w:rsidRPr="00DF255B" w14:paraId="6F6E48FD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A879A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字段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0E620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报文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48E5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内容</w:t>
            </w:r>
          </w:p>
        </w:tc>
      </w:tr>
      <w:tr w:rsidR="00E410DD" w:rsidRPr="00DF255B" w14:paraId="29A074A8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2FCE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D38CF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45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91FA9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</w:t>
            </w:r>
            <w:r w:rsidRPr="00DF255B">
              <w:rPr>
                <w:rFonts w:ascii="Times New Roman" w:eastAsia="宋体" w:hAnsi="Times New Roman" w:cs="宋体"/>
                <w:szCs w:val="20"/>
              </w:rPr>
              <w:t>20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字节</w:t>
            </w:r>
          </w:p>
        </w:tc>
      </w:tr>
      <w:tr w:rsidR="00E410DD" w:rsidRPr="00DF255B" w14:paraId="7609B673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817D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服务类型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75F8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8C8BD" w14:textId="77777777" w:rsidR="00E410DD" w:rsidRPr="00DF255B" w:rsidRDefault="00E410DD" w:rsidP="00E410DD">
            <w:pPr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正常时延正常吞吐量正常可靠性</w:t>
            </w:r>
          </w:p>
        </w:tc>
      </w:tr>
      <w:tr w:rsidR="00E410DD" w:rsidRPr="00DF255B" w14:paraId="4F3239FE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95807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总长度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074C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05</w:t>
            </w:r>
            <w:r>
              <w:rPr>
                <w:rFonts w:ascii="Times New Roman" w:eastAsia="宋体" w:hAnsi="Times New Roman" w:cs="宋体" w:hint="eastAsia"/>
                <w:szCs w:val="20"/>
              </w:rPr>
              <w:t>dc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BA0BC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1500</w:t>
            </w:r>
          </w:p>
        </w:tc>
      </w:tr>
      <w:tr w:rsidR="00E410DD" w:rsidRPr="00DF255B" w14:paraId="6FFC770E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79C1D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CF261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e3c1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B5805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标识为</w:t>
            </w:r>
            <w:r>
              <w:rPr>
                <w:rFonts w:ascii="Times New Roman" w:eastAsia="宋体" w:hAnsi="Times New Roman" w:cs="宋体"/>
                <w:szCs w:val="20"/>
              </w:rPr>
              <w:t>58305</w:t>
            </w:r>
          </w:p>
        </w:tc>
      </w:tr>
      <w:tr w:rsidR="00E410DD" w:rsidRPr="00DF255B" w14:paraId="325D92C1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0399D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标志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F1AAB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22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EFBC5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DF=</w:t>
            </w:r>
            <w:r>
              <w:rPr>
                <w:rFonts w:ascii="Times New Roman" w:eastAsia="宋体" w:hAnsi="Times New Roman" w:cs="宋体"/>
                <w:szCs w:val="20"/>
              </w:rPr>
              <w:t>0</w:t>
            </w:r>
            <w:r w:rsidRPr="00DF255B">
              <w:rPr>
                <w:rFonts w:ascii="Times New Roman" w:eastAsia="宋体" w:hAnsi="Times New Roman" w:cs="宋体"/>
                <w:szCs w:val="20"/>
              </w:rPr>
              <w:t xml:space="preserve"> MF=</w:t>
            </w:r>
            <w:r>
              <w:rPr>
                <w:rFonts w:ascii="Times New Roman" w:eastAsia="宋体" w:hAnsi="Times New Roman" w:cs="宋体"/>
                <w:szCs w:val="20"/>
              </w:rPr>
              <w:t>1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允许分片</w:t>
            </w:r>
            <w:r>
              <w:rPr>
                <w:rFonts w:ascii="Times New Roman" w:eastAsia="宋体" w:hAnsi="Times New Roman" w:cs="宋体" w:hint="eastAsia"/>
                <w:szCs w:val="20"/>
              </w:rPr>
              <w:t>且不是最后一片</w:t>
            </w:r>
          </w:p>
        </w:tc>
      </w:tr>
      <w:tr w:rsidR="00E410DD" w:rsidRPr="00DF255B" w14:paraId="24723502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B5F4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片偏移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82230" w14:textId="4C75971F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 w:hint="eastAsia"/>
                <w:szCs w:val="20"/>
              </w:rPr>
              <w:t>e4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46F64" w14:textId="6966A2D6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偏移量为</w:t>
            </w:r>
            <w:r>
              <w:rPr>
                <w:rFonts w:ascii="Times New Roman" w:eastAsia="宋体" w:hAnsi="Times New Roman" w:cs="宋体"/>
                <w:szCs w:val="20"/>
              </w:rPr>
              <w:t>5920</w:t>
            </w:r>
          </w:p>
        </w:tc>
      </w:tr>
      <w:tr w:rsidR="00E410DD" w:rsidRPr="00DF255B" w14:paraId="2A3D241B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853DC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生存周期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5F95C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217A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每跳生存周期为</w:t>
            </w:r>
            <w:r>
              <w:rPr>
                <w:rFonts w:ascii="Times New Roman" w:eastAsia="宋体" w:hAnsi="Times New Roman" w:cs="宋体"/>
                <w:szCs w:val="20"/>
              </w:rPr>
              <w:t>128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秒</w:t>
            </w:r>
          </w:p>
        </w:tc>
      </w:tr>
      <w:tr w:rsidR="00E410DD" w:rsidRPr="00DF255B" w14:paraId="3ADBC486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EF109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195DA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E8CC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携带数据来自</w:t>
            </w:r>
            <w:r>
              <w:rPr>
                <w:rFonts w:ascii="Times New Roman" w:eastAsia="宋体" w:hAnsi="Times New Roman" w:cs="宋体"/>
                <w:szCs w:val="20"/>
              </w:rPr>
              <w:t>ICMP(1)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</w:tr>
      <w:tr w:rsidR="00E410DD" w:rsidRPr="00DF255B" w14:paraId="24FA33DE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F29CA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2ED72" w14:textId="62D739E3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866</w:t>
            </w:r>
            <w:r>
              <w:rPr>
                <w:rFonts w:ascii="Times New Roman" w:eastAsia="宋体" w:hAnsi="Times New Roman" w:cs="宋体" w:hint="eastAsia"/>
                <w:szCs w:val="20"/>
              </w:rPr>
              <w:t>c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BF7B2" w14:textId="467C3019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头部校验和为</w:t>
            </w:r>
            <w:r>
              <w:rPr>
                <w:rFonts w:ascii="Times New Roman" w:eastAsia="宋体" w:hAnsi="Times New Roman" w:cs="宋体" w:hint="eastAsia"/>
                <w:szCs w:val="20"/>
              </w:rPr>
              <w:t>0</w:t>
            </w:r>
            <w:r>
              <w:rPr>
                <w:rFonts w:ascii="Times New Roman" w:eastAsia="宋体" w:hAnsi="Times New Roman" w:cs="宋体"/>
                <w:szCs w:val="20"/>
              </w:rPr>
              <w:t>x866</w:t>
            </w:r>
            <w:r>
              <w:rPr>
                <w:rFonts w:ascii="Times New Roman" w:eastAsia="宋体" w:hAnsi="Times New Roman" w:cs="宋体" w:hint="eastAsia"/>
                <w:szCs w:val="20"/>
              </w:rPr>
              <w:t>c</w:t>
            </w:r>
          </w:p>
        </w:tc>
      </w:tr>
      <w:tr w:rsidR="00E410DD" w:rsidRPr="00DF255B" w14:paraId="534592DB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49B13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DF010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c0a8 0066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F4637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源地址为</w:t>
            </w:r>
            <w:r w:rsidRPr="00B4062C">
              <w:rPr>
                <w:rFonts w:ascii="Times New Roman" w:eastAsia="宋体" w:hAnsi="Times New Roman" w:cs="宋体"/>
                <w:szCs w:val="20"/>
              </w:rPr>
              <w:t>192.168.0.102</w:t>
            </w:r>
          </w:p>
        </w:tc>
      </w:tr>
      <w:tr w:rsidR="00E410DD" w:rsidRPr="00DF255B" w14:paraId="69806F7F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FC476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0A1BB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3d87 a979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96BFC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目的地址为</w:t>
            </w:r>
            <w:r>
              <w:rPr>
                <w:rFonts w:ascii="Times New Roman" w:eastAsia="宋体" w:hAnsi="Times New Roman" w:cs="宋体"/>
                <w:szCs w:val="20"/>
              </w:rPr>
              <w:t>61.135.169.121</w:t>
            </w:r>
          </w:p>
        </w:tc>
      </w:tr>
    </w:tbl>
    <w:p w14:paraId="409CB1B9" w14:textId="77777777" w:rsidR="00E410DD" w:rsidRDefault="00E410DD" w:rsidP="00E410DD">
      <w:pPr>
        <w:autoSpaceDE w:val="0"/>
        <w:autoSpaceDN w:val="0"/>
        <w:ind w:firstLineChars="200" w:firstLine="420"/>
        <w:rPr>
          <w:rFonts w:ascii="宋体" w:eastAsia="宋体" w:hAnsi="宋体" w:cs="Times New Roman"/>
          <w:szCs w:val="20"/>
        </w:rPr>
      </w:pPr>
    </w:p>
    <w:p w14:paraId="750D905F" w14:textId="3468F106" w:rsidR="00E410DD" w:rsidRDefault="00E410DD" w:rsidP="00E410DD">
      <w:pPr>
        <w:autoSpaceDE w:val="0"/>
        <w:autoSpaceDN w:val="0"/>
        <w:ind w:firstLineChars="200"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第六片分片</w:t>
      </w:r>
    </w:p>
    <w:p w14:paraId="38F34AEC" w14:textId="76FBB1E0" w:rsidR="00E410DD" w:rsidRDefault="00E410DD" w:rsidP="00E410DD">
      <w:pPr>
        <w:autoSpaceDE w:val="0"/>
        <w:autoSpaceDN w:val="0"/>
        <w:ind w:firstLineChars="200" w:firstLine="420"/>
        <w:rPr>
          <w:rFonts w:ascii="宋体" w:eastAsia="宋体" w:hAnsi="宋体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6DFA1EBD" wp14:editId="3A0F45F6">
            <wp:extent cx="5579745" cy="2625725"/>
            <wp:effectExtent l="0" t="0" r="190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4132"/>
      </w:tblGrid>
      <w:tr w:rsidR="00E410DD" w:rsidRPr="00DF255B" w14:paraId="3899D8E3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487EF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字段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FBE35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报文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0BDB0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内容</w:t>
            </w:r>
          </w:p>
        </w:tc>
      </w:tr>
      <w:tr w:rsidR="00E410DD" w:rsidRPr="00DF255B" w14:paraId="39A582F5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4F0A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EEC8E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45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5C6B9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包头长</w:t>
            </w:r>
            <w:r w:rsidRPr="00DF255B">
              <w:rPr>
                <w:rFonts w:ascii="Times New Roman" w:eastAsia="宋体" w:hAnsi="Times New Roman" w:cs="宋体"/>
                <w:szCs w:val="20"/>
              </w:rPr>
              <w:t>20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字节</w:t>
            </w:r>
          </w:p>
        </w:tc>
      </w:tr>
      <w:tr w:rsidR="00E410DD" w:rsidRPr="00DF255B" w14:paraId="00C0BC77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DC7BC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服务类型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44778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6AE12" w14:textId="77777777" w:rsidR="00E410DD" w:rsidRPr="00DF255B" w:rsidRDefault="00E410DD" w:rsidP="00E410DD">
            <w:pPr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正常时延正常吞吐量正常可靠性</w:t>
            </w:r>
          </w:p>
        </w:tc>
      </w:tr>
      <w:tr w:rsidR="00E410DD" w:rsidRPr="00DF255B" w14:paraId="56A03CD2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ABF20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总长度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31AAD" w14:textId="7858EDFD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0274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31B04" w14:textId="0D08F46A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628</w:t>
            </w:r>
          </w:p>
        </w:tc>
      </w:tr>
      <w:tr w:rsidR="00E410DD" w:rsidRPr="00DF255B" w14:paraId="66D930FD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A325B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AC6BE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e3c1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74043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标识为</w:t>
            </w:r>
            <w:r>
              <w:rPr>
                <w:rFonts w:ascii="Times New Roman" w:eastAsia="宋体" w:hAnsi="Times New Roman" w:cs="宋体"/>
                <w:szCs w:val="20"/>
              </w:rPr>
              <w:t>58305</w:t>
            </w:r>
          </w:p>
        </w:tc>
      </w:tr>
      <w:tr w:rsidR="00E410DD" w:rsidRPr="00DF255B" w14:paraId="55F1D6D5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9546B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标志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86608" w14:textId="38ABA4B0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03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F46F5" w14:textId="08F5252C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/>
                <w:szCs w:val="20"/>
              </w:rPr>
              <w:t>DF=</w:t>
            </w:r>
            <w:r>
              <w:rPr>
                <w:rFonts w:ascii="Times New Roman" w:eastAsia="宋体" w:hAnsi="Times New Roman" w:cs="宋体"/>
                <w:szCs w:val="20"/>
              </w:rPr>
              <w:t>0</w:t>
            </w:r>
            <w:r w:rsidRPr="00DF255B">
              <w:rPr>
                <w:rFonts w:ascii="Times New Roman" w:eastAsia="宋体" w:hAnsi="Times New Roman" w:cs="宋体"/>
                <w:szCs w:val="20"/>
              </w:rPr>
              <w:t xml:space="preserve"> MF=</w:t>
            </w:r>
            <w:r>
              <w:rPr>
                <w:rFonts w:ascii="Times New Roman" w:eastAsia="宋体" w:hAnsi="Times New Roman" w:cs="宋体"/>
                <w:szCs w:val="20"/>
              </w:rPr>
              <w:t>0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允许分片</w:t>
            </w:r>
            <w:r>
              <w:rPr>
                <w:rFonts w:ascii="Times New Roman" w:eastAsia="宋体" w:hAnsi="Times New Roman" w:cs="宋体" w:hint="eastAsia"/>
                <w:szCs w:val="20"/>
              </w:rPr>
              <w:t>且是最后一片</w:t>
            </w:r>
          </w:p>
        </w:tc>
      </w:tr>
      <w:tr w:rsidR="00E410DD" w:rsidRPr="00DF255B" w14:paraId="5BED05FF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B7B34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片偏移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23ADA" w14:textId="16F294E1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9</w:t>
            </w:r>
            <w:r>
              <w:rPr>
                <w:rFonts w:ascii="Times New Roman" w:eastAsia="宋体" w:hAnsi="Times New Roman" w:cs="宋体" w:hint="eastAsia"/>
                <w:szCs w:val="20"/>
              </w:rPr>
              <w:t>d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8A98A" w14:textId="569497C3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偏移量为</w:t>
            </w:r>
            <w:r>
              <w:rPr>
                <w:rFonts w:ascii="Times New Roman" w:eastAsia="宋体" w:hAnsi="Times New Roman" w:cs="宋体"/>
                <w:szCs w:val="20"/>
              </w:rPr>
              <w:t>7400</w:t>
            </w:r>
          </w:p>
        </w:tc>
      </w:tr>
      <w:tr w:rsidR="00E410DD" w:rsidRPr="00DF255B" w14:paraId="1992F261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BF2EF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生存周期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398DB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80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C0831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每跳生存周期为</w:t>
            </w:r>
            <w:r>
              <w:rPr>
                <w:rFonts w:ascii="Times New Roman" w:eastAsia="宋体" w:hAnsi="Times New Roman" w:cs="宋体"/>
                <w:szCs w:val="20"/>
              </w:rPr>
              <w:t>128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秒</w:t>
            </w:r>
          </w:p>
        </w:tc>
      </w:tr>
      <w:tr w:rsidR="00E410DD" w:rsidRPr="00DF255B" w14:paraId="0604643D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93E05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D03EF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01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CB18E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携带数据来自</w:t>
            </w:r>
            <w:r>
              <w:rPr>
                <w:rFonts w:ascii="Times New Roman" w:eastAsia="宋体" w:hAnsi="Times New Roman" w:cs="宋体"/>
                <w:szCs w:val="20"/>
              </w:rPr>
              <w:t>ICMP(1)</w:t>
            </w:r>
            <w:r w:rsidRPr="00DF255B">
              <w:rPr>
                <w:rFonts w:ascii="Times New Roman" w:eastAsia="宋体" w:hAnsi="Times New Roman" w:cs="宋体" w:hint="eastAsia"/>
                <w:szCs w:val="20"/>
              </w:rPr>
              <w:t>协议</w:t>
            </w:r>
          </w:p>
        </w:tc>
      </w:tr>
      <w:tr w:rsidR="00E410DD" w:rsidRPr="00DF255B" w14:paraId="0910C661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2EDB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07853" w14:textId="083F69E3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 w:hint="eastAsia"/>
                <w:szCs w:val="20"/>
              </w:rPr>
              <w:t>a91b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4F03A" w14:textId="12B3762F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头部校验和为</w:t>
            </w:r>
            <w:r>
              <w:rPr>
                <w:rFonts w:ascii="Times New Roman" w:eastAsia="宋体" w:hAnsi="Times New Roman" w:cs="宋体" w:hint="eastAsia"/>
                <w:szCs w:val="20"/>
              </w:rPr>
              <w:t>0</w:t>
            </w:r>
            <w:r>
              <w:rPr>
                <w:rFonts w:ascii="Times New Roman" w:eastAsia="宋体" w:hAnsi="Times New Roman" w:cs="宋体"/>
                <w:szCs w:val="20"/>
              </w:rPr>
              <w:t>x</w:t>
            </w:r>
            <w:r>
              <w:rPr>
                <w:rFonts w:ascii="Times New Roman" w:eastAsia="宋体" w:hAnsi="Times New Roman" w:cs="宋体" w:hint="eastAsia"/>
                <w:szCs w:val="20"/>
              </w:rPr>
              <w:t>a91b</w:t>
            </w:r>
          </w:p>
        </w:tc>
      </w:tr>
      <w:tr w:rsidR="00E410DD" w:rsidRPr="00DF255B" w14:paraId="61F15D60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71A87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19C16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c0a8 0066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D92E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源地址为</w:t>
            </w:r>
            <w:r w:rsidRPr="00B4062C">
              <w:rPr>
                <w:rFonts w:ascii="Times New Roman" w:eastAsia="宋体" w:hAnsi="Times New Roman" w:cs="宋体"/>
                <w:szCs w:val="20"/>
              </w:rPr>
              <w:t>192.168.0.102</w:t>
            </w:r>
          </w:p>
        </w:tc>
      </w:tr>
      <w:tr w:rsidR="00E410DD" w:rsidRPr="00DF255B" w14:paraId="00CB401B" w14:textId="77777777" w:rsidTr="00E410D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81767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670A1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>
              <w:rPr>
                <w:rFonts w:ascii="Times New Roman" w:eastAsia="宋体" w:hAnsi="Times New Roman" w:cs="宋体"/>
                <w:szCs w:val="20"/>
              </w:rPr>
              <w:t>3d87 a979</w:t>
            </w:r>
          </w:p>
        </w:tc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BC2C1" w14:textId="77777777" w:rsidR="00E410DD" w:rsidRPr="00DF255B" w:rsidRDefault="00E410DD" w:rsidP="00E410DD">
            <w:pPr>
              <w:ind w:firstLineChars="200" w:firstLine="420"/>
              <w:rPr>
                <w:rFonts w:ascii="Times New Roman" w:eastAsia="宋体" w:hAnsi="Times New Roman" w:cs="宋体"/>
                <w:szCs w:val="20"/>
              </w:rPr>
            </w:pPr>
            <w:r w:rsidRPr="00DF255B">
              <w:rPr>
                <w:rFonts w:ascii="Times New Roman" w:eastAsia="宋体" w:hAnsi="Times New Roman" w:cs="宋体" w:hint="eastAsia"/>
                <w:szCs w:val="20"/>
              </w:rPr>
              <w:t>目的地址为</w:t>
            </w:r>
            <w:r>
              <w:rPr>
                <w:rFonts w:ascii="Times New Roman" w:eastAsia="宋体" w:hAnsi="Times New Roman" w:cs="宋体"/>
                <w:szCs w:val="20"/>
              </w:rPr>
              <w:t>61.135.169.121</w:t>
            </w:r>
          </w:p>
        </w:tc>
      </w:tr>
    </w:tbl>
    <w:p w14:paraId="30E3D177" w14:textId="77777777" w:rsidR="00E410DD" w:rsidRDefault="00E410DD" w:rsidP="00E410DD">
      <w:pPr>
        <w:autoSpaceDE w:val="0"/>
        <w:autoSpaceDN w:val="0"/>
        <w:ind w:firstLineChars="200" w:firstLine="420"/>
        <w:rPr>
          <w:rFonts w:ascii="宋体" w:eastAsia="宋体" w:hAnsi="宋体" w:cs="Times New Roman"/>
          <w:szCs w:val="20"/>
        </w:rPr>
      </w:pPr>
    </w:p>
    <w:p w14:paraId="3E6E2F42" w14:textId="330662BA" w:rsidR="00E410DD" w:rsidRDefault="00473E1F" w:rsidP="00E410DD">
      <w:pPr>
        <w:autoSpaceDE w:val="0"/>
        <w:autoSpaceDN w:val="0"/>
        <w:ind w:firstLineChars="200"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上述前五个分组1</w:t>
      </w:r>
      <w:r>
        <w:rPr>
          <w:rFonts w:ascii="宋体" w:eastAsia="宋体" w:hAnsi="宋体" w:cs="Times New Roman"/>
          <w:szCs w:val="20"/>
        </w:rPr>
        <w:t>500</w:t>
      </w:r>
      <w:r>
        <w:rPr>
          <w:rFonts w:ascii="宋体" w:eastAsia="宋体" w:hAnsi="宋体" w:cs="Times New Roman" w:hint="eastAsia"/>
          <w:szCs w:val="20"/>
        </w:rPr>
        <w:t>字节，净荷部分长度为1</w:t>
      </w:r>
      <w:r>
        <w:rPr>
          <w:rFonts w:ascii="宋体" w:eastAsia="宋体" w:hAnsi="宋体" w:cs="Times New Roman"/>
          <w:szCs w:val="20"/>
        </w:rPr>
        <w:t>500 – 20 = 1480</w:t>
      </w:r>
      <w:r>
        <w:rPr>
          <w:rFonts w:ascii="宋体" w:eastAsia="宋体" w:hAnsi="宋体" w:cs="Times New Roman" w:hint="eastAsia"/>
          <w:szCs w:val="20"/>
        </w:rPr>
        <w:t xml:space="preserve">，五个共 </w:t>
      </w:r>
      <w:r>
        <w:rPr>
          <w:rFonts w:ascii="宋体" w:eastAsia="宋体" w:hAnsi="宋体" w:cs="Times New Roman"/>
          <w:szCs w:val="20"/>
        </w:rPr>
        <w:t xml:space="preserve">1480 * 5 </w:t>
      </w:r>
      <w:r>
        <w:rPr>
          <w:rFonts w:ascii="宋体" w:eastAsia="宋体" w:hAnsi="宋体" w:cs="Times New Roman" w:hint="eastAsia"/>
          <w:szCs w:val="20"/>
        </w:rPr>
        <w:t>=</w:t>
      </w:r>
      <w:r>
        <w:rPr>
          <w:rFonts w:ascii="宋体" w:eastAsia="宋体" w:hAnsi="宋体" w:cs="Times New Roman"/>
          <w:szCs w:val="20"/>
        </w:rPr>
        <w:t xml:space="preserve"> 7400</w:t>
      </w:r>
      <w:r>
        <w:rPr>
          <w:rFonts w:ascii="宋体" w:eastAsia="宋体" w:hAnsi="宋体" w:cs="Times New Roman" w:hint="eastAsia"/>
          <w:szCs w:val="20"/>
        </w:rPr>
        <w:t>；最后一个分组6</w:t>
      </w:r>
      <w:r>
        <w:rPr>
          <w:rFonts w:ascii="宋体" w:eastAsia="宋体" w:hAnsi="宋体" w:cs="Times New Roman"/>
          <w:szCs w:val="20"/>
        </w:rPr>
        <w:t>28</w:t>
      </w:r>
      <w:r>
        <w:rPr>
          <w:rFonts w:ascii="宋体" w:eastAsia="宋体" w:hAnsi="宋体" w:cs="Times New Roman" w:hint="eastAsia"/>
          <w:szCs w:val="20"/>
        </w:rPr>
        <w:t>字节，除了减去头部2</w:t>
      </w:r>
      <w:r>
        <w:rPr>
          <w:rFonts w:ascii="宋体" w:eastAsia="宋体" w:hAnsi="宋体" w:cs="Times New Roman"/>
          <w:szCs w:val="20"/>
        </w:rPr>
        <w:t>0</w:t>
      </w:r>
      <w:r>
        <w:rPr>
          <w:rFonts w:ascii="宋体" w:eastAsia="宋体" w:hAnsi="宋体" w:cs="Times New Roman" w:hint="eastAsia"/>
          <w:szCs w:val="20"/>
        </w:rPr>
        <w:t>字节以外，还要减去I</w:t>
      </w:r>
      <w:r>
        <w:rPr>
          <w:rFonts w:ascii="宋体" w:eastAsia="宋体" w:hAnsi="宋体" w:cs="Times New Roman"/>
          <w:szCs w:val="20"/>
        </w:rPr>
        <w:t>CMP</w:t>
      </w:r>
      <w:r>
        <w:rPr>
          <w:rFonts w:ascii="宋体" w:eastAsia="宋体" w:hAnsi="宋体" w:cs="Times New Roman" w:hint="eastAsia"/>
          <w:szCs w:val="20"/>
        </w:rPr>
        <w:t>的8字节，净荷部分为6</w:t>
      </w:r>
      <w:r>
        <w:rPr>
          <w:rFonts w:ascii="宋体" w:eastAsia="宋体" w:hAnsi="宋体" w:cs="Times New Roman"/>
          <w:szCs w:val="20"/>
        </w:rPr>
        <w:t>28 – 20 – 8 = 600</w:t>
      </w:r>
      <w:r>
        <w:rPr>
          <w:rFonts w:ascii="宋体" w:eastAsia="宋体" w:hAnsi="宋体" w:cs="Times New Roman" w:hint="eastAsia"/>
          <w:szCs w:val="20"/>
        </w:rPr>
        <w:t>，</w:t>
      </w:r>
      <w:r>
        <w:rPr>
          <w:rFonts w:ascii="宋体" w:eastAsia="宋体" w:hAnsi="宋体" w:cs="Times New Roman"/>
          <w:szCs w:val="20"/>
        </w:rPr>
        <w:t>7400 + 600 = 8000</w:t>
      </w:r>
      <w:r>
        <w:rPr>
          <w:rFonts w:ascii="宋体" w:eastAsia="宋体" w:hAnsi="宋体" w:cs="Times New Roman" w:hint="eastAsia"/>
          <w:szCs w:val="20"/>
        </w:rPr>
        <w:t>，总长度吻合，分片正确。</w:t>
      </w:r>
    </w:p>
    <w:p w14:paraId="1ACEBE13" w14:textId="77777777" w:rsidR="00473E1F" w:rsidRPr="00AD3DAE" w:rsidRDefault="00473E1F" w:rsidP="00E410DD">
      <w:pPr>
        <w:autoSpaceDE w:val="0"/>
        <w:autoSpaceDN w:val="0"/>
        <w:ind w:firstLineChars="200" w:firstLine="420"/>
        <w:rPr>
          <w:rFonts w:ascii="宋体" w:eastAsia="宋体" w:hAnsi="宋体" w:cs="Times New Roman"/>
          <w:szCs w:val="20"/>
        </w:rPr>
      </w:pPr>
    </w:p>
    <w:p w14:paraId="416C50D6" w14:textId="77777777" w:rsidR="00AD3DAE" w:rsidRPr="00AD3DAE" w:rsidRDefault="00AD3DAE" w:rsidP="00AD3DAE">
      <w:pPr>
        <w:autoSpaceDE w:val="0"/>
        <w:autoSpaceDN w:val="0"/>
        <w:rPr>
          <w:rFonts w:ascii="宋体" w:eastAsia="宋体" w:hAnsi="宋体" w:cs="Times New Roman"/>
          <w:b/>
          <w:bCs/>
          <w:sz w:val="28"/>
          <w:szCs w:val="20"/>
        </w:rPr>
      </w:pPr>
      <w:r w:rsidRPr="00AD3DAE">
        <w:rPr>
          <w:rFonts w:ascii="宋体" w:eastAsia="宋体" w:hAnsi="宋体" w:cs="Times New Roman" w:hint="eastAsia"/>
          <w:b/>
          <w:bCs/>
          <w:sz w:val="28"/>
          <w:szCs w:val="20"/>
        </w:rPr>
        <w:t>六 实验总结</w:t>
      </w:r>
    </w:p>
    <w:p w14:paraId="611A2BC9" w14:textId="440EAC64" w:rsidR="00BF7BBA" w:rsidRDefault="00BF7BBA" w:rsidP="00BF7BBA">
      <w:pPr>
        <w:autoSpaceDE w:val="0"/>
        <w:autoSpaceDN w:val="0"/>
        <w:rPr>
          <w:rFonts w:ascii="宋体" w:eastAsia="宋体" w:hAnsi="宋体" w:cs="Times New Roman"/>
          <w:szCs w:val="20"/>
        </w:rPr>
      </w:pPr>
    </w:p>
    <w:p w14:paraId="7365E626" w14:textId="2AD23057" w:rsidR="005E1768" w:rsidRDefault="00BF7BBA" w:rsidP="00BF7BBA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（1）</w:t>
      </w:r>
      <w:r w:rsidR="00AD3DAE" w:rsidRPr="00AD3DAE">
        <w:rPr>
          <w:rFonts w:ascii="宋体" w:eastAsia="宋体" w:hAnsi="宋体" w:cs="Times New Roman" w:hint="eastAsia"/>
          <w:szCs w:val="20"/>
        </w:rPr>
        <w:t>问题解决</w:t>
      </w:r>
    </w:p>
    <w:p w14:paraId="273B39CA" w14:textId="77777777" w:rsidR="005E1768" w:rsidRDefault="005E1768" w:rsidP="005E1768">
      <w:pPr>
        <w:autoSpaceDE w:val="0"/>
        <w:autoSpaceDN w:val="0"/>
        <w:rPr>
          <w:rFonts w:ascii="宋体" w:eastAsia="宋体" w:hAnsi="宋体" w:cs="Times New Roman"/>
          <w:szCs w:val="20"/>
        </w:rPr>
      </w:pPr>
    </w:p>
    <w:p w14:paraId="2624C922" w14:textId="2B307BCE" w:rsidR="00AD3DAE" w:rsidRDefault="00AD3DAE" w:rsidP="00266781">
      <w:pPr>
        <w:autoSpaceDE w:val="0"/>
        <w:autoSpaceDN w:val="0"/>
        <w:ind w:left="420"/>
        <w:rPr>
          <w:rFonts w:ascii="宋体" w:eastAsia="宋体" w:hAnsi="宋体" w:cs="Times New Roman"/>
          <w:szCs w:val="20"/>
        </w:rPr>
      </w:pPr>
      <w:r w:rsidRPr="00AD3DAE">
        <w:rPr>
          <w:rFonts w:ascii="宋体" w:eastAsia="宋体" w:hAnsi="宋体" w:cs="Times New Roman" w:hint="eastAsia"/>
          <w:szCs w:val="20"/>
        </w:rPr>
        <w:t>完成本次实验花了大约</w:t>
      </w:r>
      <w:r w:rsidR="00286EB6">
        <w:rPr>
          <w:rFonts w:ascii="宋体" w:eastAsia="宋体" w:hAnsi="宋体" w:cs="Times New Roman"/>
          <w:szCs w:val="20"/>
        </w:rPr>
        <w:t>2</w:t>
      </w:r>
      <w:r w:rsidRPr="00AD3DAE">
        <w:rPr>
          <w:rFonts w:ascii="宋体" w:eastAsia="宋体" w:hAnsi="宋体" w:cs="Times New Roman" w:hint="eastAsia"/>
          <w:szCs w:val="20"/>
        </w:rPr>
        <w:t>个小时左右，选择的时间是在</w:t>
      </w:r>
      <w:r w:rsidR="00D31A72" w:rsidRPr="005E1768">
        <w:rPr>
          <w:rFonts w:ascii="宋体" w:eastAsia="宋体" w:hAnsi="宋体" w:cs="Times New Roman" w:hint="eastAsia"/>
          <w:szCs w:val="20"/>
        </w:rPr>
        <w:t>周</w:t>
      </w:r>
      <w:r w:rsidR="00286EB6">
        <w:rPr>
          <w:rFonts w:ascii="宋体" w:eastAsia="宋体" w:hAnsi="宋体" w:cs="Times New Roman" w:hint="eastAsia"/>
          <w:szCs w:val="20"/>
        </w:rPr>
        <w:t>五</w:t>
      </w:r>
      <w:r w:rsidR="00D31A72" w:rsidRPr="005E1768">
        <w:rPr>
          <w:rFonts w:ascii="宋体" w:eastAsia="宋体" w:hAnsi="宋体" w:cs="Times New Roman" w:hint="eastAsia"/>
          <w:szCs w:val="20"/>
        </w:rPr>
        <w:t>晚上</w:t>
      </w:r>
      <w:r w:rsidR="00286EB6">
        <w:rPr>
          <w:rFonts w:ascii="宋体" w:eastAsia="宋体" w:hAnsi="宋体" w:cs="Times New Roman" w:hint="eastAsia"/>
          <w:szCs w:val="20"/>
        </w:rPr>
        <w:t>。</w:t>
      </w:r>
      <w:r w:rsidR="00286EB6">
        <w:rPr>
          <w:rFonts w:ascii="宋体" w:eastAsia="宋体" w:hAnsi="宋体" w:cs="Times New Roman"/>
          <w:szCs w:val="20"/>
        </w:rPr>
        <w:t xml:space="preserve"> </w:t>
      </w:r>
    </w:p>
    <w:p w14:paraId="6B588F0F" w14:textId="77777777" w:rsidR="00BF7BBA" w:rsidRPr="005E1768" w:rsidRDefault="00BF7BBA" w:rsidP="00266781">
      <w:pPr>
        <w:autoSpaceDE w:val="0"/>
        <w:autoSpaceDN w:val="0"/>
        <w:ind w:left="420"/>
        <w:rPr>
          <w:rFonts w:ascii="宋体" w:eastAsia="宋体" w:hAnsi="宋体" w:cs="Times New Roman"/>
          <w:szCs w:val="20"/>
        </w:rPr>
      </w:pPr>
    </w:p>
    <w:p w14:paraId="2C3F0AD0" w14:textId="613AAC30" w:rsidR="00AD3DAE" w:rsidRDefault="00BF7BBA" w:rsidP="00BF7BBA">
      <w:pPr>
        <w:autoSpaceDE w:val="0"/>
        <w:autoSpaceDN w:val="0"/>
        <w:ind w:firstLine="420"/>
        <w:rPr>
          <w:rFonts w:ascii="宋体" w:eastAsia="宋体" w:hAnsi="宋体" w:cs="Times New Roman"/>
          <w:szCs w:val="20"/>
        </w:rPr>
      </w:pPr>
      <w:r>
        <w:rPr>
          <w:rFonts w:ascii="宋体" w:eastAsia="宋体" w:hAnsi="宋体" w:cs="Times New Roman" w:hint="eastAsia"/>
          <w:szCs w:val="20"/>
        </w:rPr>
        <w:t>（2）</w:t>
      </w:r>
      <w:r w:rsidR="00AD3DAE" w:rsidRPr="00AD3DAE">
        <w:rPr>
          <w:rFonts w:ascii="宋体" w:eastAsia="宋体" w:hAnsi="宋体" w:cs="Times New Roman" w:hint="eastAsia"/>
          <w:szCs w:val="20"/>
        </w:rPr>
        <w:t>心得体会</w:t>
      </w:r>
    </w:p>
    <w:p w14:paraId="098E8AC8" w14:textId="77777777" w:rsidR="00C33023" w:rsidRPr="00AD3DAE" w:rsidRDefault="00C33023" w:rsidP="00C33023">
      <w:pPr>
        <w:autoSpaceDE w:val="0"/>
        <w:autoSpaceDN w:val="0"/>
        <w:rPr>
          <w:rFonts w:ascii="宋体" w:eastAsia="宋体" w:hAnsi="宋体" w:cs="Times New Roman"/>
          <w:szCs w:val="20"/>
        </w:rPr>
      </w:pPr>
    </w:p>
    <w:p w14:paraId="4BD7D161" w14:textId="00DFD783" w:rsidR="00195415" w:rsidRPr="009559D6" w:rsidRDefault="00AD3DAE" w:rsidP="009559D6">
      <w:pPr>
        <w:autoSpaceDE w:val="0"/>
        <w:autoSpaceDN w:val="0"/>
        <w:ind w:left="420"/>
        <w:rPr>
          <w:rFonts w:ascii="宋体" w:eastAsia="宋体" w:hAnsi="宋体" w:cs="Times New Roman" w:hint="eastAsia"/>
          <w:szCs w:val="20"/>
        </w:rPr>
      </w:pPr>
      <w:r w:rsidRPr="00AD3DAE">
        <w:rPr>
          <w:rFonts w:ascii="宋体" w:eastAsia="宋体" w:hAnsi="宋体" w:cs="Times New Roman" w:hint="eastAsia"/>
          <w:szCs w:val="20"/>
        </w:rPr>
        <w:t>通过这次实验，</w:t>
      </w:r>
      <w:r w:rsidR="00286EB6">
        <w:rPr>
          <w:rFonts w:ascii="宋体" w:eastAsia="宋体" w:hAnsi="宋体" w:cs="Times New Roman" w:hint="eastAsia"/>
          <w:szCs w:val="20"/>
        </w:rPr>
        <w:t>我对课堂上介绍的各种分组的结构有了更加实际的认识，也理解得更加深刻。此外，在 wireshark</w:t>
      </w:r>
      <w:r w:rsidR="00286EB6">
        <w:rPr>
          <w:rFonts w:ascii="宋体" w:eastAsia="宋体" w:hAnsi="宋体" w:cs="Times New Roman"/>
          <w:szCs w:val="20"/>
        </w:rPr>
        <w:t xml:space="preserve"> </w:t>
      </w:r>
      <w:r w:rsidR="00286EB6">
        <w:rPr>
          <w:rFonts w:ascii="宋体" w:eastAsia="宋体" w:hAnsi="宋体" w:cs="Times New Roman" w:hint="eastAsia"/>
          <w:szCs w:val="20"/>
        </w:rPr>
        <w:t>的智能性辅助下分析分组结构，让我感受到了 wireshark</w:t>
      </w:r>
      <w:r w:rsidR="00286EB6">
        <w:rPr>
          <w:rFonts w:ascii="宋体" w:eastAsia="宋体" w:hAnsi="宋体" w:cs="Times New Roman"/>
          <w:szCs w:val="20"/>
        </w:rPr>
        <w:t xml:space="preserve"> </w:t>
      </w:r>
      <w:r w:rsidR="00286EB6">
        <w:rPr>
          <w:rFonts w:ascii="宋体" w:eastAsia="宋体" w:hAnsi="宋体" w:cs="Times New Roman" w:hint="eastAsia"/>
          <w:szCs w:val="20"/>
        </w:rPr>
        <w:t>的强大，却也增强了我今后独立分析分组结构的信心和决心。</w:t>
      </w:r>
    </w:p>
    <w:sectPr w:rsidR="00195415" w:rsidRPr="009559D6" w:rsidSect="00C23206">
      <w:headerReference w:type="default" r:id="rId23"/>
      <w:footerReference w:type="default" r:id="rId24"/>
      <w:endnotePr>
        <w:numFmt w:val="decimal"/>
      </w:endnotePr>
      <w:type w:val="continuous"/>
      <w:pgSz w:w="11906" w:h="16838"/>
      <w:pgMar w:top="1588" w:right="1418" w:bottom="1418" w:left="1701" w:header="851" w:footer="85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2ED987" w14:textId="77777777" w:rsidR="00F747CE" w:rsidRDefault="00F747CE">
      <w:r>
        <w:separator/>
      </w:r>
    </w:p>
  </w:endnote>
  <w:endnote w:type="continuationSeparator" w:id="0">
    <w:p w14:paraId="30F519A2" w14:textId="77777777" w:rsidR="00F747CE" w:rsidRDefault="00F74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鼎大标宋简">
    <w:altName w:val="宋体"/>
    <w:charset w:val="86"/>
    <w:family w:val="modern"/>
    <w:pitch w:val="fixed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9863757"/>
      <w:docPartObj>
        <w:docPartGallery w:val="Page Numbers (Bottom of Page)"/>
        <w:docPartUnique/>
      </w:docPartObj>
    </w:sdtPr>
    <w:sdtEndPr/>
    <w:sdtContent>
      <w:p w14:paraId="53713048" w14:textId="77777777" w:rsidR="00E410DD" w:rsidRDefault="00E410DD" w:rsidP="00C23206">
        <w:pPr>
          <w:pStyle w:val="a5"/>
          <w:jc w:val="center"/>
        </w:pPr>
        <w:r w:rsidRPr="00C23206">
          <w:rPr>
            <w:rFonts w:ascii="Times New Roman" w:hAnsi="Times New Roman" w:cs="Times New Roman"/>
          </w:rPr>
          <w:fldChar w:fldCharType="begin"/>
        </w:r>
        <w:r w:rsidRPr="00C23206">
          <w:rPr>
            <w:rFonts w:ascii="Times New Roman" w:hAnsi="Times New Roman" w:cs="Times New Roman"/>
          </w:rPr>
          <w:instrText>PAGE   \* MERGEFORMAT</w:instrText>
        </w:r>
        <w:r w:rsidRPr="00C23206">
          <w:rPr>
            <w:rFonts w:ascii="Times New Roman" w:hAnsi="Times New Roman" w:cs="Times New Roman"/>
          </w:rPr>
          <w:fldChar w:fldCharType="separate"/>
        </w:r>
        <w:r w:rsidRPr="00C23206">
          <w:rPr>
            <w:rFonts w:ascii="Times New Roman" w:hAnsi="Times New Roman" w:cs="Times New Roman"/>
            <w:lang w:val="zh-CN"/>
          </w:rPr>
          <w:t>2</w:t>
        </w:r>
        <w:r w:rsidRPr="00C23206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ADD15" w14:textId="77777777" w:rsidR="00F747CE" w:rsidRDefault="00F747CE">
      <w:r>
        <w:separator/>
      </w:r>
    </w:p>
  </w:footnote>
  <w:footnote w:type="continuationSeparator" w:id="0">
    <w:p w14:paraId="776C7705" w14:textId="77777777" w:rsidR="00F747CE" w:rsidRDefault="00F747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F835C" w14:textId="77777777" w:rsidR="00E410DD" w:rsidRDefault="00E410DD">
    <w:pPr>
      <w:pStyle w:val="a7"/>
      <w:rPr>
        <w:rFonts w:ascii="宋体" w:eastAsia="宋体" w:hAnsi="宋体"/>
        <w:sz w:val="21"/>
        <w:szCs w:val="21"/>
      </w:rPr>
    </w:pPr>
    <w:r>
      <w:rPr>
        <w:rFonts w:ascii="宋体" w:eastAsia="宋体" w:hAnsi="宋体" w:hint="eastAsia"/>
        <w:sz w:val="21"/>
        <w:szCs w:val="21"/>
      </w:rPr>
      <w:t>北京邮电大学计算机学院2</w:t>
    </w:r>
    <w:r>
      <w:rPr>
        <w:rFonts w:ascii="宋体" w:eastAsia="宋体" w:hAnsi="宋体"/>
        <w:sz w:val="21"/>
        <w:szCs w:val="21"/>
      </w:rPr>
      <w:t>018</w:t>
    </w:r>
    <w:r>
      <w:rPr>
        <w:rFonts w:ascii="宋体" w:eastAsia="宋体" w:hAnsi="宋体" w:hint="eastAsia"/>
        <w:sz w:val="21"/>
        <w:szCs w:val="21"/>
      </w:rPr>
      <w:t>级本科生</w:t>
    </w:r>
    <w:bookmarkStart w:id="0" w:name="_Hlk39491458"/>
    <w:r>
      <w:rPr>
        <w:rFonts w:ascii="宋体" w:eastAsia="宋体" w:hAnsi="宋体" w:hint="eastAsia"/>
        <w:sz w:val="21"/>
        <w:szCs w:val="21"/>
      </w:rPr>
      <w:t>计算机网络实验报告</w:t>
    </w:r>
    <w:bookmarkEnd w:id="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E"/>
    <w:multiLevelType w:val="singleLevel"/>
    <w:tmpl w:val="0000000E"/>
    <w:lvl w:ilvl="0">
      <w:start w:val="3"/>
      <w:numFmt w:val="decimal"/>
      <w:suff w:val="nothing"/>
      <w:lvlText w:val="（%1）"/>
      <w:lvlJc w:val="left"/>
      <w:pPr>
        <w:ind w:left="0" w:firstLine="0"/>
      </w:pPr>
    </w:lvl>
  </w:abstractNum>
  <w:abstractNum w:abstractNumId="1" w15:restartNumberingAfterBreak="0">
    <w:nsid w:val="0000000F"/>
    <w:multiLevelType w:val="singleLevel"/>
    <w:tmpl w:val="0000000F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2" w15:restartNumberingAfterBreak="0">
    <w:nsid w:val="00000010"/>
    <w:multiLevelType w:val="singleLevel"/>
    <w:tmpl w:val="00000010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3" w15:restartNumberingAfterBreak="0">
    <w:nsid w:val="00000011"/>
    <w:multiLevelType w:val="singleLevel"/>
    <w:tmpl w:val="00000011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4" w15:restartNumberingAfterBreak="0">
    <w:nsid w:val="00000012"/>
    <w:multiLevelType w:val="multilevel"/>
    <w:tmpl w:val="00000012"/>
    <w:lvl w:ilvl="0">
      <w:start w:val="1"/>
      <w:numFmt w:val="lowerLetter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3D0ED0"/>
    <w:multiLevelType w:val="singleLevel"/>
    <w:tmpl w:val="E6BA0790"/>
    <w:lvl w:ilvl="0">
      <w:start w:val="2"/>
      <w:numFmt w:val="decimal"/>
      <w:suff w:val="nothing"/>
      <w:lvlText w:val="%1."/>
      <w:lvlJc w:val="left"/>
      <w:pPr>
        <w:ind w:left="0" w:firstLine="0"/>
      </w:pPr>
    </w:lvl>
  </w:abstractNum>
  <w:abstractNum w:abstractNumId="6" w15:restartNumberingAfterBreak="0">
    <w:nsid w:val="2C0A31AD"/>
    <w:multiLevelType w:val="hybridMultilevel"/>
    <w:tmpl w:val="A4E8C3E4"/>
    <w:lvl w:ilvl="0" w:tplc="2A625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15723C"/>
    <w:multiLevelType w:val="multilevel"/>
    <w:tmpl w:val="3615723C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4A420409"/>
    <w:multiLevelType w:val="hybridMultilevel"/>
    <w:tmpl w:val="059EC106"/>
    <w:lvl w:ilvl="0" w:tplc="70D2C7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  <w:lvlOverride w:ilvl="0">
      <w:startOverride w:val="1"/>
    </w:lvlOverride>
  </w:num>
  <w:num w:numId="3">
    <w:abstractNumId w:val="2"/>
    <w:lvlOverride w:ilvl="0">
      <w:startOverride w:val="1"/>
    </w:lvlOverride>
  </w:num>
  <w:num w:numId="4">
    <w:abstractNumId w:val="0"/>
    <w:lvlOverride w:ilvl="0">
      <w:startOverride w:val="3"/>
    </w:lvlOverride>
  </w:num>
  <w:num w:numId="5">
    <w:abstractNumId w:val="5"/>
    <w:lvlOverride w:ilvl="0">
      <w:startOverride w:val="2"/>
    </w:lvlOverride>
  </w:num>
  <w:num w:numId="6">
    <w:abstractNumId w:val="1"/>
    <w:lvlOverride w:ilvl="0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49A"/>
    <w:rsid w:val="00030137"/>
    <w:rsid w:val="000336A0"/>
    <w:rsid w:val="00046ACA"/>
    <w:rsid w:val="00084414"/>
    <w:rsid w:val="0008501C"/>
    <w:rsid w:val="000A6066"/>
    <w:rsid w:val="000B03A4"/>
    <w:rsid w:val="000B67FD"/>
    <w:rsid w:val="000B7C10"/>
    <w:rsid w:val="000D591B"/>
    <w:rsid w:val="000D7770"/>
    <w:rsid w:val="00132470"/>
    <w:rsid w:val="00143AC8"/>
    <w:rsid w:val="00155C30"/>
    <w:rsid w:val="00172E56"/>
    <w:rsid w:val="00180F9C"/>
    <w:rsid w:val="00183FB0"/>
    <w:rsid w:val="001947C5"/>
    <w:rsid w:val="00195415"/>
    <w:rsid w:val="001F59DD"/>
    <w:rsid w:val="00212CE9"/>
    <w:rsid w:val="00246E9F"/>
    <w:rsid w:val="00266781"/>
    <w:rsid w:val="00286EB6"/>
    <w:rsid w:val="00331048"/>
    <w:rsid w:val="00357A6A"/>
    <w:rsid w:val="00361003"/>
    <w:rsid w:val="00380AA0"/>
    <w:rsid w:val="00384168"/>
    <w:rsid w:val="003B401E"/>
    <w:rsid w:val="004048AF"/>
    <w:rsid w:val="00427EE6"/>
    <w:rsid w:val="00473E1F"/>
    <w:rsid w:val="004B4598"/>
    <w:rsid w:val="004B5D47"/>
    <w:rsid w:val="004C4B3F"/>
    <w:rsid w:val="004F6E60"/>
    <w:rsid w:val="00516264"/>
    <w:rsid w:val="005D4D1E"/>
    <w:rsid w:val="005E1768"/>
    <w:rsid w:val="0060049A"/>
    <w:rsid w:val="00651AB5"/>
    <w:rsid w:val="00652BDE"/>
    <w:rsid w:val="00685945"/>
    <w:rsid w:val="006A1335"/>
    <w:rsid w:val="00762F8B"/>
    <w:rsid w:val="00782254"/>
    <w:rsid w:val="00782947"/>
    <w:rsid w:val="007A3E97"/>
    <w:rsid w:val="007E23FA"/>
    <w:rsid w:val="007F0330"/>
    <w:rsid w:val="007F7079"/>
    <w:rsid w:val="00841A0F"/>
    <w:rsid w:val="00857196"/>
    <w:rsid w:val="008808F8"/>
    <w:rsid w:val="008C63B7"/>
    <w:rsid w:val="008C7E46"/>
    <w:rsid w:val="0091792F"/>
    <w:rsid w:val="009315C8"/>
    <w:rsid w:val="00940844"/>
    <w:rsid w:val="009520F5"/>
    <w:rsid w:val="009559D6"/>
    <w:rsid w:val="0098010A"/>
    <w:rsid w:val="00992E6C"/>
    <w:rsid w:val="00993DB0"/>
    <w:rsid w:val="00995BB8"/>
    <w:rsid w:val="009B6C91"/>
    <w:rsid w:val="009C6D9B"/>
    <w:rsid w:val="009D14CD"/>
    <w:rsid w:val="009F5754"/>
    <w:rsid w:val="00A13284"/>
    <w:rsid w:val="00A31D05"/>
    <w:rsid w:val="00A534CF"/>
    <w:rsid w:val="00AD3DAE"/>
    <w:rsid w:val="00AE1E32"/>
    <w:rsid w:val="00AE71A4"/>
    <w:rsid w:val="00B0014C"/>
    <w:rsid w:val="00B4062C"/>
    <w:rsid w:val="00B531E9"/>
    <w:rsid w:val="00BD4F5A"/>
    <w:rsid w:val="00BE3558"/>
    <w:rsid w:val="00BE4024"/>
    <w:rsid w:val="00BF1877"/>
    <w:rsid w:val="00BF5896"/>
    <w:rsid w:val="00BF7BBA"/>
    <w:rsid w:val="00C10CF4"/>
    <w:rsid w:val="00C23206"/>
    <w:rsid w:val="00C33023"/>
    <w:rsid w:val="00C510CD"/>
    <w:rsid w:val="00C5436B"/>
    <w:rsid w:val="00CA6F6E"/>
    <w:rsid w:val="00CB5240"/>
    <w:rsid w:val="00CB77AC"/>
    <w:rsid w:val="00CC2837"/>
    <w:rsid w:val="00CD00D1"/>
    <w:rsid w:val="00D208AC"/>
    <w:rsid w:val="00D27E41"/>
    <w:rsid w:val="00D31A72"/>
    <w:rsid w:val="00D62DC1"/>
    <w:rsid w:val="00D725AA"/>
    <w:rsid w:val="00DA39CC"/>
    <w:rsid w:val="00DC7AF9"/>
    <w:rsid w:val="00DF255B"/>
    <w:rsid w:val="00DF66BA"/>
    <w:rsid w:val="00E011E4"/>
    <w:rsid w:val="00E11620"/>
    <w:rsid w:val="00E40B5B"/>
    <w:rsid w:val="00E410DD"/>
    <w:rsid w:val="00E63E34"/>
    <w:rsid w:val="00E64527"/>
    <w:rsid w:val="00F3130C"/>
    <w:rsid w:val="00F40BF1"/>
    <w:rsid w:val="00F747CE"/>
    <w:rsid w:val="00F946C4"/>
    <w:rsid w:val="00FA3623"/>
    <w:rsid w:val="00FA58A4"/>
    <w:rsid w:val="00FD1B6F"/>
    <w:rsid w:val="6C030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1CD6D4"/>
  <w15:docId w15:val="{056E7094-DE19-4F6F-850F-788B782F3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pPr>
      <w:snapToGrid w:val="0"/>
      <w:jc w:val="left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note text"/>
    <w:basedOn w:val="a"/>
    <w:link w:val="aa"/>
    <w:uiPriority w:val="99"/>
    <w:semiHidden/>
    <w:unhideWhenUsed/>
    <w:pPr>
      <w:snapToGrid w:val="0"/>
      <w:jc w:val="left"/>
    </w:pPr>
    <w:rPr>
      <w:sz w:val="18"/>
      <w:szCs w:val="18"/>
    </w:rPr>
  </w:style>
  <w:style w:type="character" w:styleId="ab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c">
    <w:name w:val="footnote reference"/>
    <w:basedOn w:val="a0"/>
    <w:uiPriority w:val="99"/>
    <w:semiHidden/>
    <w:unhideWhenUsed/>
    <w:rPr>
      <w:vertAlign w:val="superscript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脚注文本 字符"/>
    <w:basedOn w:val="a0"/>
    <w:link w:val="a9"/>
    <w:uiPriority w:val="99"/>
    <w:semiHidden/>
    <w:rPr>
      <w:sz w:val="18"/>
      <w:szCs w:val="18"/>
    </w:rPr>
  </w:style>
  <w:style w:type="character" w:customStyle="1" w:styleId="a4">
    <w:name w:val="尾注文本 字符"/>
    <w:basedOn w:val="a0"/>
    <w:link w:val="a3"/>
    <w:uiPriority w:val="99"/>
    <w:semiHidden/>
  </w:style>
  <w:style w:type="character" w:styleId="ae">
    <w:name w:val="Placeholder Text"/>
    <w:basedOn w:val="a0"/>
    <w:uiPriority w:val="99"/>
    <w:semiHidden/>
    <w:qFormat/>
    <w:rPr>
      <w:color w:val="808080"/>
    </w:rPr>
  </w:style>
  <w:style w:type="paragraph" w:customStyle="1" w:styleId="af">
    <w:name w:val="表格里的文字"/>
    <w:basedOn w:val="a"/>
    <w:link w:val="Char"/>
    <w:autoRedefine/>
    <w:rsid w:val="00C33023"/>
    <w:pPr>
      <w:adjustRightInd w:val="0"/>
      <w:snapToGrid w:val="0"/>
      <w:spacing w:line="280" w:lineRule="exact"/>
      <w:jc w:val="left"/>
    </w:pPr>
    <w:rPr>
      <w:rFonts w:ascii="Verdana" w:eastAsia="宋体" w:hAnsi="Verdana" w:cs="宋体"/>
      <w:szCs w:val="21"/>
      <w:lang w:val="pt-BR"/>
    </w:rPr>
  </w:style>
  <w:style w:type="character" w:customStyle="1" w:styleId="Char">
    <w:name w:val="表格里的文字 Char"/>
    <w:basedOn w:val="a0"/>
    <w:link w:val="af"/>
    <w:rsid w:val="00C33023"/>
    <w:rPr>
      <w:rFonts w:ascii="Verdana" w:eastAsia="宋体" w:hAnsi="Verdana" w:cs="宋体"/>
      <w:kern w:val="2"/>
      <w:sz w:val="21"/>
      <w:szCs w:val="21"/>
      <w:lang w:val="pt-BR"/>
    </w:rPr>
  </w:style>
  <w:style w:type="table" w:styleId="af0">
    <w:name w:val="Table Grid"/>
    <w:basedOn w:val="a1"/>
    <w:uiPriority w:val="39"/>
    <w:rsid w:val="006A13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246E9F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46E9F"/>
    <w:rPr>
      <w:color w:val="605E5C"/>
      <w:shd w:val="clear" w:color="auto" w:fill="E1DFDD"/>
    </w:rPr>
  </w:style>
  <w:style w:type="paragraph" w:customStyle="1" w:styleId="code">
    <w:name w:val="实验报告code"/>
    <w:basedOn w:val="a"/>
    <w:link w:val="code0"/>
    <w:qFormat/>
    <w:rsid w:val="00CC2837"/>
    <w:pPr>
      <w:widowControl/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  <w:jc w:val="left"/>
    </w:pPr>
    <w:rPr>
      <w:rFonts w:ascii="Consolas" w:eastAsiaTheme="majorEastAsia" w:hAnsi="Consolas" w:cstheme="majorBidi"/>
      <w:noProof/>
      <w:color w:val="228B22"/>
      <w:kern w:val="0"/>
      <w:szCs w:val="20"/>
    </w:rPr>
  </w:style>
  <w:style w:type="character" w:customStyle="1" w:styleId="code0">
    <w:name w:val="实验报告code 字符"/>
    <w:basedOn w:val="a0"/>
    <w:link w:val="code"/>
    <w:rsid w:val="00CC2837"/>
    <w:rPr>
      <w:rFonts w:ascii="Consolas" w:eastAsiaTheme="majorEastAsia" w:hAnsi="Consolas" w:cstheme="majorBidi"/>
      <w:noProof/>
      <w:color w:val="228B22"/>
      <w:sz w:val="21"/>
      <w:shd w:val="clear" w:color="auto" w:fill="F2F2F2" w:themeFill="background1" w:themeFillShade="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3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1199C5-EB3B-4EA1-8ECD-815799C6D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16</Pages>
  <Words>1906</Words>
  <Characters>10867</Characters>
  <Application>Microsoft Office Word</Application>
  <DocSecurity>0</DocSecurity>
  <Lines>90</Lines>
  <Paragraphs>25</Paragraphs>
  <ScaleCrop>false</ScaleCrop>
  <Company/>
  <LinksUpToDate>false</LinksUpToDate>
  <CharactersWithSpaces>12748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 xiong</dc:creator>
  <cp:lastModifiedBy>yu xiong</cp:lastModifiedBy>
  <cp:revision>50</cp:revision>
  <dcterms:created xsi:type="dcterms:W3CDTF">2019-12-01T05:44:00Z</dcterms:created>
  <dcterms:modified xsi:type="dcterms:W3CDTF">2020-06-07T14:00:00Z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